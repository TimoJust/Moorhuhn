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C000"/>
  <w:body>
    <w:p w14:paraId="0920DF09" w14:textId="4CCE151B" w:rsidR="006056F6" w:rsidRPr="006056F6" w:rsidRDefault="006056F6" w:rsidP="006056F6">
      <w:pPr>
        <w:spacing w:after="160" w:line="259" w:lineRule="auto"/>
        <w:jc w:val="center"/>
        <w:rPr>
          <w:rFonts w:ascii="Engravers MT" w:eastAsia="Engravers MT" w:hAnsi="Engravers MT" w:cs="Engravers MT"/>
          <w:color w:val="auto"/>
          <w:sz w:val="72"/>
          <w:szCs w:val="72"/>
          <w:lang w:eastAsia="de-DE"/>
        </w:rPr>
      </w:pPr>
      <w:bookmarkStart w:id="0" w:name="_Hlk72409097"/>
      <w:r w:rsidRPr="006056F6">
        <w:rPr>
          <w:rFonts w:ascii="Engravers MT" w:eastAsia="Engravers MT" w:hAnsi="Engravers MT" w:cs="Engravers MT"/>
          <w:color w:val="auto"/>
          <w:sz w:val="72"/>
          <w:szCs w:val="72"/>
          <w:lang w:eastAsia="de-DE"/>
        </w:rPr>
        <w:t>Dionysos</w:t>
      </w:r>
    </w:p>
    <w:p w14:paraId="4D191118" w14:textId="77777777" w:rsidR="006056F6" w:rsidRPr="006056F6" w:rsidRDefault="006056F6" w:rsidP="006056F6">
      <w:pPr>
        <w:spacing w:after="160" w:line="259" w:lineRule="auto"/>
        <w:rPr>
          <w:rFonts w:ascii="Engravers MT" w:eastAsia="Calibri" w:hAnsi="Engravers MT" w:cs="Calibri"/>
          <w:b/>
          <w:color w:val="auto"/>
          <w:sz w:val="22"/>
          <w:szCs w:val="22"/>
          <w:u w:val="single"/>
          <w:lang w:eastAsia="de-DE"/>
        </w:rPr>
      </w:pPr>
      <w:r w:rsidRPr="006056F6">
        <w:rPr>
          <w:rFonts w:ascii="Engravers MT" w:eastAsia="Calibri" w:hAnsi="Engravers MT" w:cs="Calibri"/>
          <w:b/>
          <w:color w:val="auto"/>
          <w:sz w:val="22"/>
          <w:szCs w:val="22"/>
          <w:u w:val="single"/>
          <w:lang w:eastAsia="de-DE"/>
        </w:rPr>
        <w:t>Titelseite</w:t>
      </w:r>
    </w:p>
    <w:p w14:paraId="55B1A1BB" w14:textId="77777777"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Spieltitel: Dionysos</w:t>
      </w:r>
    </w:p>
    <w:p w14:paraId="1A965EE0" w14:textId="6335CD37"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Spielsysteme:  </w:t>
      </w:r>
      <w:r w:rsidR="00C60302">
        <w:rPr>
          <w:rFonts w:ascii="Calibri" w:eastAsia="Calibri" w:hAnsi="Calibri" w:cs="Calibri"/>
          <w:color w:val="auto"/>
          <w:sz w:val="22"/>
          <w:szCs w:val="22"/>
          <w:lang w:eastAsia="de-DE"/>
        </w:rPr>
        <w:t xml:space="preserve">Drei </w:t>
      </w:r>
      <w:r w:rsidR="00F6549C">
        <w:rPr>
          <w:rFonts w:ascii="Calibri" w:eastAsia="Calibri" w:hAnsi="Calibri" w:cs="Calibri"/>
          <w:color w:val="auto"/>
          <w:sz w:val="22"/>
          <w:szCs w:val="22"/>
          <w:lang w:eastAsia="de-DE"/>
        </w:rPr>
        <w:t>v</w:t>
      </w:r>
      <w:r w:rsidR="00C60302">
        <w:rPr>
          <w:rFonts w:ascii="Calibri" w:eastAsia="Calibri" w:hAnsi="Calibri" w:cs="Calibri"/>
          <w:color w:val="auto"/>
          <w:sz w:val="22"/>
          <w:szCs w:val="22"/>
          <w:lang w:eastAsia="de-DE"/>
        </w:rPr>
        <w:t>erschiedene Spielsystem</w:t>
      </w:r>
      <w:r w:rsidR="00F6549C">
        <w:rPr>
          <w:rFonts w:ascii="Calibri" w:eastAsia="Calibri" w:hAnsi="Calibri" w:cs="Calibri"/>
          <w:color w:val="auto"/>
          <w:sz w:val="22"/>
          <w:szCs w:val="22"/>
          <w:lang w:eastAsia="de-DE"/>
        </w:rPr>
        <w:t>e</w:t>
      </w:r>
      <w:r w:rsidR="00C60302">
        <w:rPr>
          <w:rFonts w:ascii="Calibri" w:eastAsia="Calibri" w:hAnsi="Calibri" w:cs="Calibri"/>
          <w:color w:val="auto"/>
          <w:sz w:val="22"/>
          <w:szCs w:val="22"/>
          <w:lang w:eastAsia="de-DE"/>
        </w:rPr>
        <w:t xml:space="preserve"> (Zeit, Zeit +/- Bonuszeit, Speedrun) </w:t>
      </w:r>
    </w:p>
    <w:p w14:paraId="15C265FC" w14:textId="77777777"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Zielalter: 18 -99</w:t>
      </w:r>
    </w:p>
    <w:p w14:paraId="5DCF2746" w14:textId="77777777" w:rsidR="006056F6" w:rsidRPr="006056F6" w:rsidRDefault="006056F6" w:rsidP="006056F6">
      <w:pPr>
        <w:spacing w:after="160" w:line="259" w:lineRule="auto"/>
        <w:rPr>
          <w:rFonts w:ascii="Engravers MT" w:eastAsia="Calibri" w:hAnsi="Engravers MT" w:cs="Calibri"/>
          <w:color w:val="auto"/>
          <w:sz w:val="22"/>
          <w:szCs w:val="22"/>
          <w:lang w:eastAsia="de-DE"/>
        </w:rPr>
      </w:pPr>
      <w:r w:rsidRPr="006056F6">
        <w:rPr>
          <w:rFonts w:ascii="Engravers MT" w:eastAsia="Calibri" w:hAnsi="Engravers MT" w:cs="Calibri"/>
          <w:b/>
          <w:color w:val="auto"/>
          <w:sz w:val="22"/>
          <w:szCs w:val="22"/>
          <w:u w:val="single"/>
          <w:lang w:eastAsia="de-DE"/>
        </w:rPr>
        <w:t>Spielbeschreibung</w:t>
      </w:r>
      <w:r w:rsidRPr="006056F6">
        <w:rPr>
          <w:rFonts w:ascii="Engravers MT" w:eastAsia="Calibri" w:hAnsi="Engravers MT" w:cs="Calibri"/>
          <w:color w:val="auto"/>
          <w:sz w:val="22"/>
          <w:szCs w:val="22"/>
          <w:lang w:eastAsia="de-DE"/>
        </w:rPr>
        <w:t>:</w:t>
      </w:r>
    </w:p>
    <w:p w14:paraId="6F228124" w14:textId="77777777" w:rsidR="006056F6" w:rsidRPr="006056F6" w:rsidRDefault="006056F6" w:rsidP="006056F6">
      <w:pPr>
        <w:spacing w:after="160" w:line="259" w:lineRule="auto"/>
        <w:jc w:val="both"/>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Der Weingott Dionysos lässt Bier vom Himmel regnen und bereitet Dir ein grandioses Fest. Sammle alle Biere und Schnäpse und werde zum ultimativen Bierkönig. Doch Achtung die Göttin Hera ist nicht zur Feier eingeladen und versucht Euer Fest zu verhindern indem Sie Wasser vom Himmel regnen lässt. In diesem Spiel geht es darum so viel Bier wie möglich einzusammeln bevor das Fest zu Ende ist. Hier können sich echte Helden in Ihrem Geschick beweisen.</w:t>
      </w:r>
    </w:p>
    <w:p w14:paraId="19C144AE" w14:textId="77777777" w:rsidR="006056F6" w:rsidRPr="006056F6" w:rsidRDefault="006056F6" w:rsidP="006056F6">
      <w:pPr>
        <w:spacing w:after="160" w:line="259" w:lineRule="auto"/>
        <w:rPr>
          <w:rFonts w:ascii="Engravers MT" w:eastAsia="Calibri" w:hAnsi="Engravers MT" w:cs="Calibri"/>
          <w:color w:val="auto"/>
          <w:sz w:val="22"/>
          <w:szCs w:val="22"/>
          <w:lang w:eastAsia="de-DE"/>
        </w:rPr>
      </w:pPr>
      <w:r w:rsidRPr="006056F6">
        <w:rPr>
          <w:rFonts w:ascii="Engravers MT" w:eastAsia="Calibri" w:hAnsi="Engravers MT" w:cs="Calibri"/>
          <w:color w:val="auto"/>
          <w:sz w:val="22"/>
          <w:szCs w:val="22"/>
          <w:lang w:eastAsia="de-DE"/>
        </w:rPr>
        <w:t>Spielgeschichte:</w:t>
      </w:r>
    </w:p>
    <w:p w14:paraId="267491C4" w14:textId="777A36DA" w:rsidR="006056F6" w:rsidRDefault="006056F6" w:rsidP="00D35DD1">
      <w:pPr>
        <w:spacing w:after="160" w:line="259" w:lineRule="auto"/>
        <w:jc w:val="both"/>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Das Spiel beginnt vor der Kulisse einer Bar. Der Spieler erhält ein Zeitlimit indem er so viele Biere und Schnäpse einsammeln muss wie möglich. Der Spieler erhält für jedes Bier Punkte, Schnäpse geben zusätzliche Bonuspunkte. Minuspunkte erhält der Spieler, wenn er ein Glas Wasser, oder ein Softgetränk einsammelt. </w:t>
      </w:r>
    </w:p>
    <w:p w14:paraId="26974C66" w14:textId="77777777" w:rsidR="00D35DD1" w:rsidRPr="00D35DD1" w:rsidRDefault="00D35DD1" w:rsidP="00D35DD1">
      <w:pPr>
        <w:pStyle w:val="BodytextWorldline"/>
        <w:rPr>
          <w:rFonts w:eastAsia="Calibri"/>
          <w:lang w:val="de-DE" w:eastAsia="de-DE"/>
        </w:rPr>
      </w:pPr>
    </w:p>
    <w:p w14:paraId="6108DBC6" w14:textId="77777777" w:rsidR="006056F6" w:rsidRPr="006056F6" w:rsidRDefault="006056F6" w:rsidP="006056F6">
      <w:pPr>
        <w:spacing w:after="160" w:line="259" w:lineRule="auto"/>
        <w:rPr>
          <w:rFonts w:ascii="Engravers MT" w:eastAsia="Calibri" w:hAnsi="Engravers MT" w:cs="Calibri"/>
          <w:color w:val="auto"/>
          <w:sz w:val="22"/>
          <w:szCs w:val="22"/>
          <w:lang w:eastAsia="de-DE"/>
        </w:rPr>
      </w:pPr>
      <w:r w:rsidRPr="006056F6">
        <w:rPr>
          <w:rFonts w:ascii="Engravers MT" w:eastAsia="Calibri" w:hAnsi="Engravers MT" w:cs="Calibri"/>
          <w:color w:val="auto"/>
          <w:sz w:val="22"/>
          <w:szCs w:val="22"/>
          <w:lang w:eastAsia="de-DE"/>
        </w:rPr>
        <w:t>Mögliche Erweiterungen sind:</w:t>
      </w:r>
    </w:p>
    <w:p w14:paraId="2BE43763" w14:textId="77777777" w:rsidR="006056F6" w:rsidRPr="006056F6" w:rsidRDefault="006056F6" w:rsidP="006056F6">
      <w:pPr>
        <w:spacing w:after="160" w:line="259" w:lineRule="auto"/>
        <w:jc w:val="both"/>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Verschiedene coole Level wie Festival, Geburtstagsparty, Silvester und der Olymp. Zusätzlich kann ein Spielmodus eingefügt werden indem der Spieler für das Einsammeln von Schnäpsen Bonuszeit erhält. </w:t>
      </w:r>
    </w:p>
    <w:p w14:paraId="7EB90C93" w14:textId="5324CFF5" w:rsidR="00C60302" w:rsidRDefault="00C60302" w:rsidP="006056F6">
      <w:pPr>
        <w:spacing w:after="160" w:line="259" w:lineRule="auto"/>
        <w:rPr>
          <w:rFonts w:ascii="Calibri" w:eastAsia="Calibri" w:hAnsi="Calibri" w:cs="Calibri"/>
          <w:b/>
          <w:color w:val="auto"/>
          <w:sz w:val="22"/>
          <w:szCs w:val="22"/>
          <w:lang w:val="en-US" w:eastAsia="de-DE"/>
        </w:rPr>
      </w:pPr>
      <w:r w:rsidRPr="00C60302">
        <w:rPr>
          <w:rFonts w:ascii="Calibri" w:eastAsia="Calibri" w:hAnsi="Calibri" w:cs="Calibri"/>
          <w:b/>
          <w:color w:val="auto"/>
          <w:sz w:val="22"/>
          <w:szCs w:val="22"/>
          <w:lang w:val="en-US" w:eastAsia="de-DE"/>
        </w:rPr>
        <w:t xml:space="preserve">Level 1 </w:t>
      </w:r>
      <w:r>
        <w:rPr>
          <w:rFonts w:ascii="Calibri" w:eastAsia="Calibri" w:hAnsi="Calibri" w:cs="Calibri"/>
          <w:b/>
          <w:color w:val="auto"/>
          <w:sz w:val="22"/>
          <w:szCs w:val="22"/>
          <w:lang w:val="en-US" w:eastAsia="de-DE"/>
        </w:rPr>
        <w:t>–</w:t>
      </w:r>
      <w:r w:rsidRPr="00C60302">
        <w:rPr>
          <w:rFonts w:ascii="Calibri" w:eastAsia="Calibri" w:hAnsi="Calibri" w:cs="Calibri"/>
          <w:b/>
          <w:color w:val="auto"/>
          <w:sz w:val="22"/>
          <w:szCs w:val="22"/>
          <w:lang w:val="en-US" w:eastAsia="de-DE"/>
        </w:rPr>
        <w:t xml:space="preserve"> P</w:t>
      </w:r>
      <w:r>
        <w:rPr>
          <w:rFonts w:ascii="Calibri" w:eastAsia="Calibri" w:hAnsi="Calibri" w:cs="Calibri"/>
          <w:b/>
          <w:color w:val="auto"/>
          <w:sz w:val="22"/>
          <w:szCs w:val="22"/>
          <w:lang w:val="en-US" w:eastAsia="de-DE"/>
        </w:rPr>
        <w:t>enny:</w:t>
      </w:r>
    </w:p>
    <w:p w14:paraId="3897BE1B" w14:textId="6FD75212" w:rsidR="00F6549C" w:rsidRPr="00D35DD1" w:rsidRDefault="00F6549C" w:rsidP="00F6549C">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Im Level Penny muss man möglichst viele Punkte in 60 Sekunden erreichen!</w:t>
      </w:r>
    </w:p>
    <w:p w14:paraId="32747AB8" w14:textId="77777777" w:rsidR="00F6549C" w:rsidRPr="00D35DD1" w:rsidRDefault="00F6549C" w:rsidP="00F6549C">
      <w:pPr>
        <w:pStyle w:val="BodytextWorldline"/>
        <w:rPr>
          <w:rFonts w:ascii="Calibri" w:eastAsia="Calibri" w:hAnsi="Calibri" w:cs="Calibri"/>
          <w:color w:val="auto"/>
          <w:sz w:val="22"/>
          <w:szCs w:val="22"/>
          <w:lang w:val="de-DE" w:eastAsia="de-DE"/>
        </w:rPr>
      </w:pPr>
    </w:p>
    <w:p w14:paraId="53BC09F8" w14:textId="77777777" w:rsidR="00F6549C" w:rsidRPr="00D35DD1" w:rsidRDefault="00F6549C" w:rsidP="001100BE">
      <w:pPr>
        <w:pStyle w:val="BodytextWorldline"/>
        <w:numPr>
          <w:ilvl w:val="0"/>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Sprites:  </w:t>
      </w:r>
    </w:p>
    <w:p w14:paraId="005FEF26" w14:textId="23D8AC7B" w:rsidR="00F6549C" w:rsidRPr="00D35DD1" w:rsidRDefault="00F6549C" w:rsidP="001100BE">
      <w:pPr>
        <w:pStyle w:val="BodytextWorldline"/>
        <w:ind w:firstLine="300"/>
        <w:rPr>
          <w:rFonts w:ascii="Calibri" w:eastAsia="Calibri" w:hAnsi="Calibri" w:cs="Calibri"/>
          <w:color w:val="auto"/>
          <w:sz w:val="22"/>
          <w:szCs w:val="22"/>
          <w:lang w:val="de-DE" w:eastAsia="de-DE"/>
        </w:rPr>
      </w:pPr>
    </w:p>
    <w:p w14:paraId="7C7AFC29" w14:textId="48938B81" w:rsidR="00F6549C" w:rsidRPr="00D35DD1" w:rsidRDefault="00F6549C"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Bierdose      </w:t>
      </w:r>
      <w:r w:rsidRPr="00D35DD1">
        <w:rPr>
          <w:rFonts w:ascii="Calibri" w:eastAsia="Calibri" w:hAnsi="Calibri" w:cs="Calibri"/>
          <w:color w:val="auto"/>
          <w:sz w:val="22"/>
          <w:szCs w:val="22"/>
          <w:lang w:val="de-DE" w:eastAsia="de-DE"/>
        </w:rPr>
        <w:t xml:space="preserve">   </w:t>
      </w:r>
      <w:r w:rsidRPr="00D35DD1">
        <w:rPr>
          <w:rFonts w:ascii="Calibri" w:eastAsia="Calibri" w:hAnsi="Calibri" w:cs="Calibri"/>
          <w:color w:val="auto"/>
          <w:sz w:val="22"/>
          <w:szCs w:val="22"/>
          <w:lang w:val="de-DE" w:eastAsia="de-DE"/>
        </w:rPr>
        <w:t xml:space="preserve">  +20 Punkte</w:t>
      </w:r>
    </w:p>
    <w:p w14:paraId="2B71A850" w14:textId="5F5BB1AC" w:rsidR="00F6549C" w:rsidRPr="00D35DD1" w:rsidRDefault="00F6549C"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Wasserflasche  -200 Punkte</w:t>
      </w:r>
    </w:p>
    <w:p w14:paraId="29E45148" w14:textId="77777777" w:rsidR="00F6549C" w:rsidRPr="00D35DD1" w:rsidRDefault="00F6549C" w:rsidP="00F6549C">
      <w:pPr>
        <w:pStyle w:val="BodytextWorldline"/>
        <w:rPr>
          <w:rFonts w:ascii="Calibri" w:eastAsia="Calibri" w:hAnsi="Calibri" w:cs="Calibri"/>
          <w:color w:val="auto"/>
          <w:sz w:val="22"/>
          <w:szCs w:val="22"/>
          <w:lang w:val="de-DE" w:eastAsia="de-DE"/>
        </w:rPr>
      </w:pPr>
    </w:p>
    <w:p w14:paraId="464ACC3C" w14:textId="6BE45CCE" w:rsidR="00F6549C" w:rsidRPr="00D35DD1" w:rsidRDefault="00F6549C" w:rsidP="00F6549C">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Diese werden alle X Sekunden auf zufälliger Höhe und Seite mit zufälliger Geschwindigkeit in 3 verschiedenen Größen gespawnt</w:t>
      </w:r>
      <w:r w:rsidR="00D35DD1" w:rsidRPr="00D35DD1">
        <w:rPr>
          <w:rFonts w:ascii="Calibri" w:eastAsia="Calibri" w:hAnsi="Calibri" w:cs="Calibri"/>
          <w:color w:val="auto"/>
          <w:sz w:val="22"/>
          <w:szCs w:val="22"/>
          <w:lang w:val="de-DE" w:eastAsia="de-DE"/>
        </w:rPr>
        <w:t>.</w:t>
      </w:r>
    </w:p>
    <w:p w14:paraId="570DF0E3" w14:textId="662812D0" w:rsidR="00C60302" w:rsidRPr="00C60302" w:rsidRDefault="00C60302" w:rsidP="00C60302">
      <w:pPr>
        <w:spacing w:after="160" w:line="259" w:lineRule="auto"/>
        <w:rPr>
          <w:rFonts w:ascii="Calibri" w:eastAsia="Calibri" w:hAnsi="Calibri" w:cs="Calibri"/>
          <w:color w:val="auto"/>
          <w:sz w:val="22"/>
          <w:szCs w:val="22"/>
          <w:lang w:eastAsia="de-DE"/>
        </w:rPr>
      </w:pPr>
      <w:r>
        <w:rPr>
          <w:rFonts w:ascii="Calibri" w:eastAsia="Calibri" w:hAnsi="Calibri" w:cs="Calibri"/>
          <w:b/>
          <w:noProof/>
          <w:color w:val="auto"/>
          <w:sz w:val="22"/>
          <w:szCs w:val="22"/>
          <w:lang w:eastAsia="de-DE"/>
        </w:rPr>
        <w:lastRenderedPageBreak/>
        <w:drawing>
          <wp:inline distT="0" distB="0" distL="0" distR="0" wp14:anchorId="5770D4ED" wp14:editId="3C238EE9">
            <wp:extent cx="4953000" cy="27855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706" cy="2798917"/>
                    </a:xfrm>
                    <a:prstGeom prst="rect">
                      <a:avLst/>
                    </a:prstGeom>
                    <a:noFill/>
                    <a:ln>
                      <a:noFill/>
                    </a:ln>
                  </pic:spPr>
                </pic:pic>
              </a:graphicData>
            </a:graphic>
          </wp:inline>
        </w:drawing>
      </w:r>
    </w:p>
    <w:p w14:paraId="7729A0CC" w14:textId="59A039E2" w:rsidR="00C60302" w:rsidRPr="00C60302" w:rsidRDefault="00C60302" w:rsidP="00C60302">
      <w:pPr>
        <w:spacing w:after="160" w:line="259" w:lineRule="auto"/>
        <w:rPr>
          <w:rFonts w:ascii="Calibri" w:eastAsia="Calibri" w:hAnsi="Calibri" w:cs="Calibri"/>
          <w:color w:val="auto"/>
          <w:sz w:val="22"/>
          <w:szCs w:val="22"/>
          <w:lang w:val="en-US" w:eastAsia="de-DE"/>
        </w:rPr>
      </w:pPr>
      <w:r w:rsidRPr="00C60302">
        <w:rPr>
          <w:rFonts w:ascii="Calibri" w:eastAsia="Calibri" w:hAnsi="Calibri" w:cs="Calibri"/>
          <w:b/>
          <w:color w:val="auto"/>
          <w:sz w:val="22"/>
          <w:szCs w:val="22"/>
          <w:lang w:val="en-US" w:eastAsia="de-DE"/>
        </w:rPr>
        <w:t xml:space="preserve">Level </w:t>
      </w:r>
      <w:r>
        <w:rPr>
          <w:rFonts w:ascii="Calibri" w:eastAsia="Calibri" w:hAnsi="Calibri" w:cs="Calibri"/>
          <w:b/>
          <w:color w:val="auto"/>
          <w:sz w:val="22"/>
          <w:szCs w:val="22"/>
          <w:lang w:val="en-US" w:eastAsia="de-DE"/>
        </w:rPr>
        <w:t xml:space="preserve">2 </w:t>
      </w:r>
      <w:r w:rsidRPr="00C60302">
        <w:rPr>
          <w:rFonts w:ascii="Calibri" w:eastAsia="Calibri" w:hAnsi="Calibri" w:cs="Calibri"/>
          <w:b/>
          <w:color w:val="auto"/>
          <w:sz w:val="22"/>
          <w:szCs w:val="22"/>
          <w:lang w:val="en-US" w:eastAsia="de-DE"/>
        </w:rPr>
        <w:t xml:space="preserve">– </w:t>
      </w:r>
      <w:r w:rsidR="00203607" w:rsidRPr="00203607">
        <w:rPr>
          <w:rFonts w:ascii="Calibri" w:eastAsia="Calibri" w:hAnsi="Calibri" w:cs="Calibri"/>
          <w:b/>
          <w:color w:val="auto"/>
          <w:sz w:val="22"/>
          <w:szCs w:val="22"/>
          <w:lang w:eastAsia="de-DE"/>
        </w:rPr>
        <w:t>Bahnhof</w:t>
      </w:r>
      <w:r w:rsidRPr="00C60302">
        <w:rPr>
          <w:rFonts w:ascii="Calibri" w:eastAsia="Calibri" w:hAnsi="Calibri" w:cs="Calibri"/>
          <w:color w:val="auto"/>
          <w:sz w:val="22"/>
          <w:szCs w:val="22"/>
          <w:lang w:val="en-US" w:eastAsia="de-DE"/>
        </w:rPr>
        <w:t>:</w:t>
      </w:r>
    </w:p>
    <w:p w14:paraId="2831ADBC" w14:textId="77777777" w:rsidR="00F6549C" w:rsidRPr="00D35DD1" w:rsidRDefault="00F6549C"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I</w:t>
      </w:r>
      <w:r w:rsidRPr="00D35DD1">
        <w:rPr>
          <w:rFonts w:ascii="Calibri" w:eastAsia="Calibri" w:hAnsi="Calibri" w:cs="Calibri"/>
          <w:color w:val="auto"/>
          <w:sz w:val="22"/>
          <w:szCs w:val="22"/>
          <w:lang w:val="de-DE" w:eastAsia="de-DE"/>
        </w:rPr>
        <w:t>m Level Bahnhof muss man möglichst viele Punkte sammeln!</w:t>
      </w:r>
    </w:p>
    <w:p w14:paraId="5255CE12" w14:textId="2FAA4C1B" w:rsidR="00F6549C" w:rsidRDefault="00F6549C"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Man spielt gegen die Zeit startet mit 10 Sekunden</w:t>
      </w:r>
      <w:r w:rsidR="00F9666A">
        <w:rPr>
          <w:rFonts w:ascii="Calibri" w:eastAsia="Calibri" w:hAnsi="Calibri" w:cs="Calibri"/>
          <w:color w:val="auto"/>
          <w:sz w:val="22"/>
          <w:szCs w:val="22"/>
          <w:lang w:val="de-DE" w:eastAsia="de-DE"/>
        </w:rPr>
        <w:t>.</w:t>
      </w:r>
    </w:p>
    <w:p w14:paraId="16E6BBFF" w14:textId="77777777" w:rsidR="001100BE" w:rsidRPr="00D35DD1" w:rsidRDefault="001100BE" w:rsidP="00D35DD1">
      <w:pPr>
        <w:pStyle w:val="BodytextWorldline"/>
        <w:rPr>
          <w:rFonts w:ascii="Calibri" w:eastAsia="Calibri" w:hAnsi="Calibri" w:cs="Calibri"/>
          <w:color w:val="auto"/>
          <w:sz w:val="22"/>
          <w:szCs w:val="22"/>
          <w:lang w:val="de-DE" w:eastAsia="de-DE"/>
        </w:rPr>
      </w:pPr>
    </w:p>
    <w:p w14:paraId="5754D6E2" w14:textId="77777777" w:rsidR="00F6549C" w:rsidRPr="00D35DD1" w:rsidRDefault="00F6549C" w:rsidP="001100BE">
      <w:pPr>
        <w:pStyle w:val="BodytextWorldline"/>
        <w:numPr>
          <w:ilvl w:val="0"/>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Sprites:       </w:t>
      </w:r>
    </w:p>
    <w:p w14:paraId="40CF6261" w14:textId="04C2949B" w:rsidR="00F6549C" w:rsidRPr="00D35DD1" w:rsidRDefault="00F6549C"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Bierflasche        + Zeit</w:t>
      </w:r>
    </w:p>
    <w:p w14:paraId="6EFDF4E8" w14:textId="1B22CCB2" w:rsidR="00F6549C" w:rsidRDefault="00F6549C"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Wasserflasche    --- Zeit</w:t>
      </w:r>
    </w:p>
    <w:p w14:paraId="21138D60" w14:textId="77777777" w:rsidR="001100BE" w:rsidRPr="00D35DD1" w:rsidRDefault="001100BE" w:rsidP="001100BE">
      <w:pPr>
        <w:pStyle w:val="BodytextWorldline"/>
        <w:ind w:left="1080"/>
        <w:rPr>
          <w:rFonts w:ascii="Calibri" w:eastAsia="Calibri" w:hAnsi="Calibri" w:cs="Calibri"/>
          <w:color w:val="auto"/>
          <w:sz w:val="22"/>
          <w:szCs w:val="22"/>
          <w:lang w:val="de-DE" w:eastAsia="de-DE"/>
        </w:rPr>
      </w:pPr>
    </w:p>
    <w:p w14:paraId="1FA96809" w14:textId="155A9AA2" w:rsidR="00F6549C" w:rsidRPr="00D35DD1" w:rsidRDefault="00F6549C"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Diese werden alle 10 Sekunden auf zufälliger Höhe und Seite mit zufälliger Geschwindigkeit gespawnt</w:t>
      </w:r>
      <w:r w:rsidR="00D35DD1" w:rsidRPr="00D35DD1">
        <w:rPr>
          <w:rFonts w:ascii="Calibri" w:eastAsia="Calibri" w:hAnsi="Calibri" w:cs="Calibri"/>
          <w:color w:val="auto"/>
          <w:sz w:val="22"/>
          <w:szCs w:val="22"/>
          <w:lang w:val="de-DE" w:eastAsia="de-DE"/>
        </w:rPr>
        <w:t>.</w:t>
      </w:r>
    </w:p>
    <w:p w14:paraId="3CC2EF66" w14:textId="77777777" w:rsidR="00C60302" w:rsidRPr="00C60302" w:rsidRDefault="00C60302" w:rsidP="006056F6">
      <w:pPr>
        <w:spacing w:after="160" w:line="259" w:lineRule="auto"/>
        <w:rPr>
          <w:rFonts w:ascii="Calibri" w:eastAsia="Calibri" w:hAnsi="Calibri" w:cs="Calibri"/>
          <w:b/>
          <w:color w:val="auto"/>
          <w:sz w:val="22"/>
          <w:szCs w:val="22"/>
          <w:lang w:val="en-US" w:eastAsia="de-DE"/>
        </w:rPr>
      </w:pPr>
    </w:p>
    <w:p w14:paraId="44664AB9" w14:textId="45BD5F37" w:rsidR="00C60302" w:rsidRDefault="00C60302" w:rsidP="006056F6">
      <w:pPr>
        <w:spacing w:after="160" w:line="259" w:lineRule="auto"/>
        <w:rPr>
          <w:rFonts w:ascii="Calibri" w:eastAsia="Calibri" w:hAnsi="Calibri" w:cs="Calibri"/>
          <w:b/>
          <w:color w:val="auto"/>
          <w:sz w:val="22"/>
          <w:szCs w:val="22"/>
          <w:lang w:val="en-US" w:eastAsia="de-DE"/>
        </w:rPr>
      </w:pPr>
      <w:r>
        <w:rPr>
          <w:rFonts w:ascii="Calibri" w:eastAsia="Calibri" w:hAnsi="Calibri" w:cs="Calibri"/>
          <w:noProof/>
          <w:color w:val="auto"/>
          <w:sz w:val="22"/>
          <w:szCs w:val="22"/>
          <w:lang w:val="en-US" w:eastAsia="de-DE"/>
        </w:rPr>
        <w:drawing>
          <wp:inline distT="0" distB="0" distL="0" distR="0" wp14:anchorId="0CFA90DC" wp14:editId="0393ED2A">
            <wp:extent cx="4914900" cy="27622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14:paraId="6C4B4DA5" w14:textId="048FF01F" w:rsidR="00C60302" w:rsidRDefault="00C60302" w:rsidP="006056F6">
      <w:pPr>
        <w:spacing w:after="160" w:line="259" w:lineRule="auto"/>
        <w:rPr>
          <w:rFonts w:ascii="Calibri" w:eastAsia="Calibri" w:hAnsi="Calibri" w:cs="Calibri"/>
          <w:b/>
          <w:color w:val="auto"/>
          <w:sz w:val="22"/>
          <w:szCs w:val="22"/>
          <w:lang w:val="en-US" w:eastAsia="de-DE"/>
        </w:rPr>
      </w:pPr>
    </w:p>
    <w:p w14:paraId="20FB8525" w14:textId="77777777" w:rsidR="00F61F14" w:rsidRPr="00F61F14" w:rsidRDefault="00F61F14" w:rsidP="00F61F14">
      <w:pPr>
        <w:pStyle w:val="BodytextWorldline"/>
        <w:rPr>
          <w:rFonts w:eastAsia="Calibri"/>
          <w:lang w:val="en-US" w:eastAsia="de-DE"/>
        </w:rPr>
      </w:pPr>
    </w:p>
    <w:p w14:paraId="1E567DED" w14:textId="125969BF" w:rsidR="00C60302" w:rsidRDefault="00C60302" w:rsidP="006056F6">
      <w:pPr>
        <w:spacing w:after="160" w:line="259" w:lineRule="auto"/>
        <w:rPr>
          <w:rFonts w:ascii="Calibri" w:eastAsia="Calibri" w:hAnsi="Calibri" w:cs="Calibri"/>
          <w:b/>
          <w:color w:val="auto"/>
          <w:sz w:val="22"/>
          <w:szCs w:val="22"/>
          <w:lang w:val="en-US" w:eastAsia="de-DE"/>
        </w:rPr>
      </w:pPr>
    </w:p>
    <w:p w14:paraId="0B3A72C5" w14:textId="77777777" w:rsidR="003B2A62" w:rsidRPr="003B2A62" w:rsidRDefault="003B2A62" w:rsidP="003B2A62">
      <w:pPr>
        <w:pStyle w:val="BodytextWorldline"/>
        <w:rPr>
          <w:rFonts w:eastAsia="Calibri"/>
          <w:lang w:val="en-US" w:eastAsia="de-DE"/>
        </w:rPr>
      </w:pPr>
    </w:p>
    <w:p w14:paraId="6D2D9F7D" w14:textId="4FEAE775" w:rsidR="006056F6" w:rsidRDefault="006056F6" w:rsidP="006056F6">
      <w:pPr>
        <w:spacing w:after="160" w:line="259" w:lineRule="auto"/>
        <w:rPr>
          <w:rFonts w:ascii="Calibri" w:eastAsia="Calibri" w:hAnsi="Calibri" w:cs="Calibri"/>
          <w:color w:val="auto"/>
          <w:sz w:val="22"/>
          <w:szCs w:val="22"/>
          <w:lang w:val="en-US" w:eastAsia="de-DE"/>
        </w:rPr>
      </w:pPr>
      <w:r w:rsidRPr="00C60302">
        <w:rPr>
          <w:rFonts w:ascii="Calibri" w:eastAsia="Calibri" w:hAnsi="Calibri" w:cs="Calibri"/>
          <w:b/>
          <w:color w:val="auto"/>
          <w:sz w:val="22"/>
          <w:szCs w:val="22"/>
          <w:lang w:val="en-US" w:eastAsia="de-DE"/>
        </w:rPr>
        <w:lastRenderedPageBreak/>
        <w:t xml:space="preserve">Level </w:t>
      </w:r>
      <w:r w:rsidR="00C60302">
        <w:rPr>
          <w:rFonts w:ascii="Calibri" w:eastAsia="Calibri" w:hAnsi="Calibri" w:cs="Calibri"/>
          <w:b/>
          <w:color w:val="auto"/>
          <w:sz w:val="22"/>
          <w:szCs w:val="22"/>
          <w:lang w:val="en-US" w:eastAsia="de-DE"/>
        </w:rPr>
        <w:t>3</w:t>
      </w:r>
      <w:r w:rsidRPr="00C60302">
        <w:rPr>
          <w:rFonts w:ascii="Calibri" w:eastAsia="Calibri" w:hAnsi="Calibri" w:cs="Calibri"/>
          <w:b/>
          <w:color w:val="auto"/>
          <w:sz w:val="22"/>
          <w:szCs w:val="22"/>
          <w:lang w:val="en-US" w:eastAsia="de-DE"/>
        </w:rPr>
        <w:t>– Die Bar</w:t>
      </w:r>
      <w:r w:rsidRPr="00C60302">
        <w:rPr>
          <w:rFonts w:ascii="Calibri" w:eastAsia="Calibri" w:hAnsi="Calibri" w:cs="Calibri"/>
          <w:color w:val="auto"/>
          <w:sz w:val="22"/>
          <w:szCs w:val="22"/>
          <w:lang w:val="en-US" w:eastAsia="de-DE"/>
        </w:rPr>
        <w:t>:</w:t>
      </w:r>
    </w:p>
    <w:p w14:paraId="4BBFCFB8" w14:textId="77777777" w:rsidR="00D35DD1" w:rsidRPr="00D35DD1" w:rsidRDefault="00D35DD1"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Im Level Kneipe muss man sich möglichst schnell betrinken</w:t>
      </w:r>
    </w:p>
    <w:p w14:paraId="5EDAB1F7" w14:textId="446F6538" w:rsidR="00D35DD1" w:rsidRPr="00D35DD1" w:rsidRDefault="00D35DD1"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Die zeit wird gestoppt</w:t>
      </w:r>
      <w:r w:rsidRPr="00D35DD1">
        <w:rPr>
          <w:rFonts w:ascii="Calibri" w:eastAsia="Calibri" w:hAnsi="Calibri" w:cs="Calibri"/>
          <w:color w:val="auto"/>
          <w:sz w:val="22"/>
          <w:szCs w:val="22"/>
          <w:lang w:val="de-DE" w:eastAsia="de-DE"/>
        </w:rPr>
        <w:t>.</w:t>
      </w:r>
    </w:p>
    <w:p w14:paraId="3DE5E535" w14:textId="77777777" w:rsidR="00D35DD1" w:rsidRPr="00D35DD1" w:rsidRDefault="00D35DD1" w:rsidP="00D35DD1">
      <w:pPr>
        <w:pStyle w:val="BodytextWorldline"/>
        <w:rPr>
          <w:rFonts w:ascii="Calibri" w:eastAsia="Calibri" w:hAnsi="Calibri" w:cs="Calibri"/>
          <w:color w:val="auto"/>
          <w:sz w:val="22"/>
          <w:szCs w:val="22"/>
          <w:lang w:val="de-DE" w:eastAsia="de-DE"/>
        </w:rPr>
      </w:pPr>
    </w:p>
    <w:p w14:paraId="756357C3" w14:textId="77777777" w:rsidR="00D35DD1" w:rsidRPr="00D35DD1" w:rsidRDefault="00D35DD1" w:rsidP="001100BE">
      <w:pPr>
        <w:pStyle w:val="BodytextWorldline"/>
        <w:numPr>
          <w:ilvl w:val="0"/>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Sprites:       </w:t>
      </w:r>
    </w:p>
    <w:p w14:paraId="06EA495E" w14:textId="4A5A727C" w:rsidR="00D35DD1" w:rsidRPr="00D35DD1" w:rsidRDefault="00D35DD1"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Bier   </w:t>
      </w:r>
      <w:r w:rsidR="001100BE">
        <w:rPr>
          <w:rFonts w:ascii="Calibri" w:eastAsia="Calibri" w:hAnsi="Calibri" w:cs="Calibri"/>
          <w:color w:val="auto"/>
          <w:sz w:val="22"/>
          <w:szCs w:val="22"/>
          <w:lang w:val="de-DE" w:eastAsia="de-DE"/>
        </w:rPr>
        <w:tab/>
      </w:r>
      <w:r w:rsidR="004C163E">
        <w:rPr>
          <w:rFonts w:ascii="Calibri" w:eastAsia="Calibri" w:hAnsi="Calibri" w:cs="Calibri"/>
          <w:color w:val="auto"/>
          <w:sz w:val="22"/>
          <w:szCs w:val="22"/>
          <w:lang w:val="de-DE" w:eastAsia="de-DE"/>
        </w:rPr>
        <w:tab/>
      </w:r>
      <w:r w:rsidRPr="00D35DD1">
        <w:rPr>
          <w:rFonts w:ascii="Calibri" w:eastAsia="Calibri" w:hAnsi="Calibri" w:cs="Calibri"/>
          <w:color w:val="auto"/>
          <w:sz w:val="22"/>
          <w:szCs w:val="22"/>
          <w:lang w:val="de-DE" w:eastAsia="de-DE"/>
        </w:rPr>
        <w:t>+ Betrunkenheit</w:t>
      </w:r>
    </w:p>
    <w:p w14:paraId="650D5F8E" w14:textId="516BB00A" w:rsidR="00D35DD1" w:rsidRPr="00D35DD1" w:rsidRDefault="00D35DD1"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Jägermeister       +++ Betrunkenheit</w:t>
      </w:r>
    </w:p>
    <w:p w14:paraId="4D17C492" w14:textId="2B4D4235" w:rsidR="00D35DD1" w:rsidRPr="00D35DD1" w:rsidRDefault="00D35DD1" w:rsidP="001100BE">
      <w:pPr>
        <w:pStyle w:val="BodytextWorldline"/>
        <w:numPr>
          <w:ilvl w:val="1"/>
          <w:numId w:val="42"/>
        </w:numPr>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 xml:space="preserve">Cafe                </w:t>
      </w:r>
      <w:r w:rsidR="004C163E">
        <w:rPr>
          <w:rFonts w:ascii="Calibri" w:eastAsia="Calibri" w:hAnsi="Calibri" w:cs="Calibri"/>
          <w:color w:val="auto"/>
          <w:sz w:val="22"/>
          <w:szCs w:val="22"/>
          <w:lang w:val="de-DE" w:eastAsia="de-DE"/>
        </w:rPr>
        <w:tab/>
      </w:r>
      <w:r w:rsidRPr="00D35DD1">
        <w:rPr>
          <w:rFonts w:ascii="Calibri" w:eastAsia="Calibri" w:hAnsi="Calibri" w:cs="Calibri"/>
          <w:color w:val="auto"/>
          <w:sz w:val="22"/>
          <w:szCs w:val="22"/>
          <w:lang w:val="de-DE" w:eastAsia="de-DE"/>
        </w:rPr>
        <w:t>- Betrunkenheit</w:t>
      </w:r>
    </w:p>
    <w:p w14:paraId="28FB8E9F" w14:textId="77777777" w:rsidR="00D35DD1" w:rsidRDefault="00D35DD1" w:rsidP="00D35DD1">
      <w:pPr>
        <w:pStyle w:val="BodytextWorldline"/>
        <w:rPr>
          <w:rFonts w:ascii="Calibri" w:eastAsia="Calibri" w:hAnsi="Calibri" w:cs="Calibri"/>
          <w:color w:val="auto"/>
          <w:sz w:val="22"/>
          <w:szCs w:val="22"/>
          <w:lang w:val="de-DE" w:eastAsia="de-DE"/>
        </w:rPr>
      </w:pPr>
    </w:p>
    <w:p w14:paraId="01BE4C99" w14:textId="66E98E0E" w:rsidR="00D35DD1" w:rsidRPr="00D35DD1" w:rsidRDefault="00D35DD1" w:rsidP="00D35DD1">
      <w:pPr>
        <w:pStyle w:val="BodytextWorldline"/>
        <w:rPr>
          <w:rFonts w:ascii="Calibri" w:eastAsia="Calibri" w:hAnsi="Calibri" w:cs="Calibri"/>
          <w:color w:val="auto"/>
          <w:sz w:val="22"/>
          <w:szCs w:val="22"/>
          <w:lang w:val="de-DE" w:eastAsia="de-DE"/>
        </w:rPr>
      </w:pPr>
      <w:r w:rsidRPr="00D35DD1">
        <w:rPr>
          <w:rFonts w:ascii="Calibri" w:eastAsia="Calibri" w:hAnsi="Calibri" w:cs="Calibri"/>
          <w:color w:val="auto"/>
          <w:sz w:val="22"/>
          <w:szCs w:val="22"/>
          <w:lang w:val="de-DE" w:eastAsia="de-DE"/>
        </w:rPr>
        <w:t>Diese werden alle 10 Sekunden auf zufälliger Höhe und Seite gespawnt</w:t>
      </w:r>
      <w:r w:rsidRPr="00D35DD1">
        <w:rPr>
          <w:rFonts w:ascii="Calibri" w:eastAsia="Calibri" w:hAnsi="Calibri" w:cs="Calibri"/>
          <w:color w:val="auto"/>
          <w:sz w:val="22"/>
          <w:szCs w:val="22"/>
          <w:lang w:val="de-DE" w:eastAsia="de-DE"/>
        </w:rPr>
        <w:t>.</w:t>
      </w:r>
    </w:p>
    <w:p w14:paraId="51411C10" w14:textId="77777777" w:rsidR="00D35DD1" w:rsidRPr="00D35DD1" w:rsidRDefault="00D35DD1" w:rsidP="00D35DD1">
      <w:pPr>
        <w:pStyle w:val="BodytextWorldline"/>
        <w:rPr>
          <w:rFonts w:eastAsia="Calibri"/>
          <w:lang w:val="en-US" w:eastAsia="de-DE"/>
        </w:rPr>
      </w:pPr>
    </w:p>
    <w:p w14:paraId="0A4C660A" w14:textId="2A9E4FBC" w:rsidR="006056F6" w:rsidRPr="006056F6" w:rsidRDefault="00C60302" w:rsidP="006056F6">
      <w:pPr>
        <w:spacing w:after="160" w:line="259" w:lineRule="auto"/>
        <w:rPr>
          <w:rFonts w:ascii="Calibri" w:eastAsia="Calibri" w:hAnsi="Calibri" w:cs="Calibri"/>
          <w:color w:val="auto"/>
          <w:sz w:val="22"/>
          <w:szCs w:val="22"/>
          <w:lang w:eastAsia="de-DE"/>
        </w:rPr>
      </w:pPr>
      <w:r>
        <w:rPr>
          <w:rFonts w:ascii="Calibri" w:eastAsia="Calibri" w:hAnsi="Calibri" w:cs="Calibri"/>
          <w:noProof/>
          <w:color w:val="auto"/>
          <w:sz w:val="22"/>
          <w:szCs w:val="22"/>
          <w:lang w:eastAsia="de-DE"/>
        </w:rPr>
        <w:drawing>
          <wp:inline distT="0" distB="0" distL="0" distR="0" wp14:anchorId="5425105A" wp14:editId="035B9C00">
            <wp:extent cx="4911508" cy="276225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996" cy="2767024"/>
                    </a:xfrm>
                    <a:prstGeom prst="rect">
                      <a:avLst/>
                    </a:prstGeom>
                    <a:noFill/>
                    <a:ln>
                      <a:noFill/>
                    </a:ln>
                  </pic:spPr>
                </pic:pic>
              </a:graphicData>
            </a:graphic>
          </wp:inline>
        </w:drawing>
      </w:r>
    </w:p>
    <w:p w14:paraId="41CF50A9" w14:textId="77777777" w:rsidR="00203607" w:rsidRDefault="00203607" w:rsidP="006056F6">
      <w:pPr>
        <w:spacing w:after="160" w:line="259" w:lineRule="auto"/>
        <w:rPr>
          <w:rFonts w:ascii="Calibri" w:eastAsia="Calibri" w:hAnsi="Calibri" w:cs="Calibri"/>
          <w:b/>
          <w:color w:val="auto"/>
          <w:sz w:val="22"/>
          <w:szCs w:val="22"/>
          <w:lang w:eastAsia="de-DE"/>
        </w:rPr>
      </w:pPr>
    </w:p>
    <w:p w14:paraId="0A10D426" w14:textId="77777777" w:rsidR="00203607" w:rsidRDefault="00203607" w:rsidP="006056F6">
      <w:pPr>
        <w:spacing w:after="160" w:line="259" w:lineRule="auto"/>
        <w:rPr>
          <w:rFonts w:ascii="Calibri" w:eastAsia="Calibri" w:hAnsi="Calibri" w:cs="Calibri"/>
          <w:b/>
          <w:color w:val="auto"/>
          <w:sz w:val="22"/>
          <w:szCs w:val="22"/>
          <w:lang w:eastAsia="de-DE"/>
        </w:rPr>
      </w:pPr>
    </w:p>
    <w:p w14:paraId="6C76C792" w14:textId="3797096E" w:rsidR="00203607" w:rsidRDefault="00203607" w:rsidP="006056F6">
      <w:pPr>
        <w:spacing w:after="160" w:line="259" w:lineRule="auto"/>
        <w:rPr>
          <w:rFonts w:ascii="Calibri" w:eastAsia="Calibri" w:hAnsi="Calibri" w:cs="Calibri"/>
          <w:b/>
          <w:color w:val="auto"/>
          <w:sz w:val="22"/>
          <w:szCs w:val="22"/>
          <w:lang w:eastAsia="de-DE"/>
        </w:rPr>
      </w:pPr>
    </w:p>
    <w:p w14:paraId="38519F5F" w14:textId="2E5BD442" w:rsidR="00D35DD1" w:rsidRDefault="00D35DD1" w:rsidP="00D35DD1">
      <w:pPr>
        <w:pStyle w:val="BodytextWorldline"/>
        <w:rPr>
          <w:rFonts w:eastAsia="Calibri"/>
          <w:lang w:val="de-DE" w:eastAsia="de-DE"/>
        </w:rPr>
      </w:pPr>
    </w:p>
    <w:p w14:paraId="13EAAC2A" w14:textId="2CDB85F9" w:rsidR="00D35DD1" w:rsidRDefault="00D35DD1" w:rsidP="00D35DD1">
      <w:pPr>
        <w:pStyle w:val="BodytextWorldline"/>
        <w:rPr>
          <w:rFonts w:eastAsia="Calibri"/>
          <w:lang w:val="de-DE" w:eastAsia="de-DE"/>
        </w:rPr>
      </w:pPr>
    </w:p>
    <w:p w14:paraId="7CAF7C91" w14:textId="734AC214" w:rsidR="00D35DD1" w:rsidRDefault="00D35DD1" w:rsidP="00D35DD1">
      <w:pPr>
        <w:pStyle w:val="BodytextWorldline"/>
        <w:rPr>
          <w:rFonts w:eastAsia="Calibri"/>
          <w:lang w:val="de-DE" w:eastAsia="de-DE"/>
        </w:rPr>
      </w:pPr>
    </w:p>
    <w:p w14:paraId="16047FC4" w14:textId="45A6377A" w:rsidR="00D35DD1" w:rsidRDefault="00D35DD1" w:rsidP="00D35DD1">
      <w:pPr>
        <w:pStyle w:val="BodytextWorldline"/>
        <w:rPr>
          <w:rFonts w:eastAsia="Calibri"/>
          <w:lang w:val="de-DE" w:eastAsia="de-DE"/>
        </w:rPr>
      </w:pPr>
    </w:p>
    <w:p w14:paraId="14AB22C8" w14:textId="046215DF" w:rsidR="00D35DD1" w:rsidRDefault="00D35DD1" w:rsidP="00D35DD1">
      <w:pPr>
        <w:pStyle w:val="BodytextWorldline"/>
        <w:rPr>
          <w:rFonts w:eastAsia="Calibri"/>
          <w:lang w:val="de-DE" w:eastAsia="de-DE"/>
        </w:rPr>
      </w:pPr>
    </w:p>
    <w:p w14:paraId="41EDBCDD" w14:textId="5873549B" w:rsidR="00D35DD1" w:rsidRDefault="00D35DD1" w:rsidP="00D35DD1">
      <w:pPr>
        <w:pStyle w:val="BodytextWorldline"/>
        <w:rPr>
          <w:rFonts w:eastAsia="Calibri"/>
          <w:lang w:val="de-DE" w:eastAsia="de-DE"/>
        </w:rPr>
      </w:pPr>
    </w:p>
    <w:p w14:paraId="5B81B4D8" w14:textId="1A03A9F3" w:rsidR="00D35DD1" w:rsidRDefault="00D35DD1" w:rsidP="00D35DD1">
      <w:pPr>
        <w:pStyle w:val="BodytextWorldline"/>
        <w:rPr>
          <w:rFonts w:eastAsia="Calibri"/>
          <w:lang w:val="de-DE" w:eastAsia="de-DE"/>
        </w:rPr>
      </w:pPr>
    </w:p>
    <w:p w14:paraId="199B7CD6" w14:textId="7D10E200" w:rsidR="00D35DD1" w:rsidRDefault="00D35DD1" w:rsidP="00D35DD1">
      <w:pPr>
        <w:pStyle w:val="BodytextWorldline"/>
        <w:rPr>
          <w:rFonts w:eastAsia="Calibri"/>
          <w:lang w:val="de-DE" w:eastAsia="de-DE"/>
        </w:rPr>
      </w:pPr>
    </w:p>
    <w:p w14:paraId="0BBB060D" w14:textId="20E3D181" w:rsidR="00D35DD1" w:rsidRDefault="00D35DD1" w:rsidP="00D35DD1">
      <w:pPr>
        <w:pStyle w:val="BodytextWorldline"/>
        <w:rPr>
          <w:rFonts w:eastAsia="Calibri"/>
          <w:lang w:val="de-DE" w:eastAsia="de-DE"/>
        </w:rPr>
      </w:pPr>
    </w:p>
    <w:p w14:paraId="5EE8FEDA" w14:textId="2B85EBDB" w:rsidR="00D35DD1" w:rsidRDefault="00D35DD1" w:rsidP="00D35DD1">
      <w:pPr>
        <w:pStyle w:val="BodytextWorldline"/>
        <w:rPr>
          <w:rFonts w:eastAsia="Calibri"/>
          <w:lang w:val="de-DE" w:eastAsia="de-DE"/>
        </w:rPr>
      </w:pPr>
    </w:p>
    <w:p w14:paraId="4BB5F14C" w14:textId="1DF6C80E" w:rsidR="00D35DD1" w:rsidRDefault="00D35DD1" w:rsidP="00D35DD1">
      <w:pPr>
        <w:pStyle w:val="BodytextWorldline"/>
        <w:rPr>
          <w:rFonts w:eastAsia="Calibri"/>
          <w:lang w:val="de-DE" w:eastAsia="de-DE"/>
        </w:rPr>
      </w:pPr>
    </w:p>
    <w:p w14:paraId="1F657397" w14:textId="12102BAB" w:rsidR="00D35DD1" w:rsidRDefault="00D35DD1" w:rsidP="00D35DD1">
      <w:pPr>
        <w:pStyle w:val="BodytextWorldline"/>
        <w:rPr>
          <w:rFonts w:eastAsia="Calibri"/>
          <w:lang w:val="de-DE" w:eastAsia="de-DE"/>
        </w:rPr>
      </w:pPr>
    </w:p>
    <w:p w14:paraId="1168015C" w14:textId="5E08EFC6" w:rsidR="00D35DD1" w:rsidRDefault="00D35DD1" w:rsidP="00D35DD1">
      <w:pPr>
        <w:pStyle w:val="BodytextWorldline"/>
        <w:rPr>
          <w:rFonts w:eastAsia="Calibri"/>
          <w:lang w:val="de-DE" w:eastAsia="de-DE"/>
        </w:rPr>
      </w:pPr>
    </w:p>
    <w:p w14:paraId="17E37877" w14:textId="24B52E84" w:rsidR="00D35DD1" w:rsidRDefault="00D35DD1" w:rsidP="00D35DD1">
      <w:pPr>
        <w:pStyle w:val="BodytextWorldline"/>
        <w:rPr>
          <w:rFonts w:eastAsia="Calibri"/>
          <w:lang w:val="de-DE" w:eastAsia="de-DE"/>
        </w:rPr>
      </w:pPr>
    </w:p>
    <w:p w14:paraId="55C63EC4" w14:textId="3162C39D" w:rsidR="003B2A62" w:rsidRDefault="003B2A62" w:rsidP="00D35DD1">
      <w:pPr>
        <w:pStyle w:val="BodytextWorldline"/>
        <w:rPr>
          <w:rFonts w:eastAsia="Calibri"/>
          <w:lang w:val="de-DE" w:eastAsia="de-DE"/>
        </w:rPr>
      </w:pPr>
    </w:p>
    <w:p w14:paraId="34F732C8" w14:textId="0A63E6D8" w:rsidR="003B2A62" w:rsidRDefault="003B2A62" w:rsidP="00D35DD1">
      <w:pPr>
        <w:pStyle w:val="BodytextWorldline"/>
        <w:rPr>
          <w:rFonts w:eastAsia="Calibri"/>
          <w:lang w:val="de-DE" w:eastAsia="de-DE"/>
        </w:rPr>
      </w:pPr>
    </w:p>
    <w:p w14:paraId="359BAB2F" w14:textId="30030530" w:rsidR="003B2A62" w:rsidRDefault="003B2A62" w:rsidP="00D35DD1">
      <w:pPr>
        <w:pStyle w:val="BodytextWorldline"/>
        <w:rPr>
          <w:rFonts w:eastAsia="Calibri"/>
          <w:lang w:val="de-DE" w:eastAsia="de-DE"/>
        </w:rPr>
      </w:pPr>
    </w:p>
    <w:p w14:paraId="7EEAD77A" w14:textId="77777777" w:rsidR="003B2A62" w:rsidRDefault="003B2A62" w:rsidP="00D35DD1">
      <w:pPr>
        <w:pStyle w:val="BodytextWorldline"/>
        <w:rPr>
          <w:rFonts w:eastAsia="Calibri"/>
          <w:lang w:val="de-DE" w:eastAsia="de-DE"/>
        </w:rPr>
      </w:pPr>
    </w:p>
    <w:p w14:paraId="3A32A84D" w14:textId="77777777" w:rsidR="00D35DD1" w:rsidRPr="00D35DD1" w:rsidRDefault="00D35DD1" w:rsidP="00D35DD1">
      <w:pPr>
        <w:pStyle w:val="BodytextWorldline"/>
        <w:rPr>
          <w:rFonts w:eastAsia="Calibri"/>
          <w:lang w:val="de-DE" w:eastAsia="de-DE"/>
        </w:rPr>
      </w:pPr>
    </w:p>
    <w:p w14:paraId="75CE29DB" w14:textId="77777777" w:rsidR="00203607" w:rsidRDefault="00203607" w:rsidP="006056F6">
      <w:pPr>
        <w:spacing w:after="160" w:line="259" w:lineRule="auto"/>
        <w:rPr>
          <w:rFonts w:ascii="Calibri" w:eastAsia="Calibri" w:hAnsi="Calibri" w:cs="Calibri"/>
          <w:b/>
          <w:color w:val="auto"/>
          <w:sz w:val="22"/>
          <w:szCs w:val="22"/>
          <w:lang w:eastAsia="de-DE"/>
        </w:rPr>
      </w:pPr>
    </w:p>
    <w:p w14:paraId="2FF34934" w14:textId="23D3220E" w:rsidR="006056F6" w:rsidRPr="006056F6" w:rsidRDefault="00203607" w:rsidP="006056F6">
      <w:pPr>
        <w:spacing w:after="160" w:line="259" w:lineRule="auto"/>
        <w:rPr>
          <w:rFonts w:ascii="Calibri" w:eastAsia="Calibri" w:hAnsi="Calibri" w:cs="Calibri"/>
          <w:color w:val="auto"/>
          <w:sz w:val="22"/>
          <w:szCs w:val="22"/>
          <w:lang w:eastAsia="de-DE"/>
        </w:rPr>
      </w:pPr>
      <w:r>
        <w:rPr>
          <w:rFonts w:ascii="Calibri" w:eastAsia="Calibri" w:hAnsi="Calibri" w:cs="Calibri"/>
          <w:b/>
          <w:color w:val="auto"/>
          <w:sz w:val="22"/>
          <w:szCs w:val="22"/>
          <w:lang w:eastAsia="de-DE"/>
        </w:rPr>
        <w:t xml:space="preserve">Objekte: </w:t>
      </w:r>
    </w:p>
    <w:p w14:paraId="234C12E1" w14:textId="7B087B08" w:rsidR="006056F6" w:rsidRPr="006056F6" w:rsidRDefault="00203607" w:rsidP="006056F6">
      <w:pPr>
        <w:spacing w:after="160" w:line="259" w:lineRule="auto"/>
        <w:rPr>
          <w:rFonts w:ascii="Engravers MT" w:eastAsia="Engravers MT" w:hAnsi="Engravers MT" w:cs="Engravers MT"/>
          <w:color w:val="auto"/>
          <w:sz w:val="24"/>
          <w:szCs w:val="24"/>
          <w:lang w:eastAsia="de-DE"/>
        </w:rPr>
      </w:pPr>
      <w:r>
        <w:rPr>
          <w:rFonts w:ascii="Engravers MT" w:eastAsia="Engravers MT" w:hAnsi="Engravers MT" w:cs="Engravers MT"/>
          <w:noProof/>
          <w:color w:val="auto"/>
          <w:sz w:val="24"/>
          <w:szCs w:val="24"/>
          <w:lang w:eastAsia="de-DE"/>
        </w:rPr>
        <w:drawing>
          <wp:inline distT="0" distB="0" distL="0" distR="0" wp14:anchorId="67B424E4" wp14:editId="4525B857">
            <wp:extent cx="1219200" cy="1219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5B321B46" wp14:editId="1C01380E">
            <wp:extent cx="1933575" cy="193357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1EB282C9" wp14:editId="61227D1A">
            <wp:extent cx="1314450" cy="1314450"/>
            <wp:effectExtent l="133350" t="114300" r="152400" b="1714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6485BCB6" wp14:editId="7B02D7F3">
            <wp:extent cx="1495425" cy="1495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495425" cy="1495425"/>
                    </a:xfrm>
                    <a:prstGeom prst="rect">
                      <a:avLst/>
                    </a:prstGeom>
                    <a:noFill/>
                    <a:ln>
                      <a:noFill/>
                    </a:ln>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6622B8B8" wp14:editId="2018AE4B">
            <wp:extent cx="714375" cy="7143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2F705653" wp14:editId="1C6CD0A9">
            <wp:extent cx="1219200" cy="1219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Engravers MT" w:eastAsia="Engravers MT" w:hAnsi="Engravers MT" w:cs="Engravers MT"/>
          <w:noProof/>
          <w:color w:val="auto"/>
          <w:sz w:val="24"/>
          <w:szCs w:val="24"/>
          <w:lang w:eastAsia="de-DE"/>
        </w:rPr>
        <w:drawing>
          <wp:inline distT="0" distB="0" distL="0" distR="0" wp14:anchorId="41313CB8" wp14:editId="55310FD9">
            <wp:extent cx="1933575" cy="193357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r>
        <w:rPr>
          <w:rFonts w:ascii="Calibri" w:eastAsia="Calibri" w:hAnsi="Calibri" w:cs="Calibri"/>
          <w:noProof/>
          <w:color w:val="auto"/>
          <w:sz w:val="22"/>
          <w:szCs w:val="22"/>
          <w:lang w:eastAsia="de-DE"/>
        </w:rPr>
        <w:drawing>
          <wp:inline distT="0" distB="0" distL="0" distR="0" wp14:anchorId="6737FC50" wp14:editId="180A12C3">
            <wp:extent cx="1933575" cy="19335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bookmarkEnd w:id="0"/>
    <w:p w14:paraId="67E616C0" w14:textId="22E34934" w:rsidR="00FB7CC9" w:rsidRDefault="00FB7CC9" w:rsidP="000C54AE">
      <w:pPr>
        <w:pStyle w:val="BodytextWorldline"/>
      </w:pPr>
    </w:p>
    <w:p w14:paraId="047C02B2" w14:textId="24801FFC" w:rsidR="006056F6" w:rsidRDefault="006056F6" w:rsidP="000C54AE">
      <w:pPr>
        <w:pStyle w:val="BodytextWorldline"/>
      </w:pPr>
    </w:p>
    <w:p w14:paraId="35C04E96" w14:textId="7AC003ED"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Der Spieler hat zwei Helden zur Auswahl, einen Trinkfesten Piraten und eine bezaubernde </w:t>
      </w:r>
      <w:r w:rsidR="00F6549C">
        <w:rPr>
          <w:rFonts w:ascii="Calibri" w:eastAsia="Calibri" w:hAnsi="Calibri" w:cs="Calibri"/>
          <w:color w:val="auto"/>
          <w:sz w:val="22"/>
          <w:szCs w:val="22"/>
          <w:lang w:eastAsia="de-DE"/>
        </w:rPr>
        <w:t>Superheldin</w:t>
      </w:r>
      <w:r w:rsidRPr="006056F6">
        <w:rPr>
          <w:rFonts w:ascii="Calibri" w:eastAsia="Calibri" w:hAnsi="Calibri" w:cs="Calibri"/>
          <w:color w:val="auto"/>
          <w:sz w:val="22"/>
          <w:szCs w:val="22"/>
          <w:lang w:eastAsia="de-DE"/>
        </w:rPr>
        <w:t>. Im Spiel selbst sieht und nutzt der Spieler, eine Hand von seinem Helden. Die Hand ist das Fadenkreuz zum Einsammeln von Bier.</w:t>
      </w:r>
    </w:p>
    <w:p w14:paraId="2D939AF9" w14:textId="77777777"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Mögliche Erweiterungen sind: Unterschiedliche Hände mit verschiedenem Verhalten z.B. Hand vom Piraten größer und Hand der Seeräuberin schneller. </w:t>
      </w:r>
    </w:p>
    <w:p w14:paraId="10B35747" w14:textId="77777777" w:rsidR="00203607" w:rsidRDefault="00203607" w:rsidP="006056F6">
      <w:pPr>
        <w:spacing w:after="160" w:line="259" w:lineRule="auto"/>
        <w:rPr>
          <w:rFonts w:ascii="Calibri" w:eastAsia="Calibri" w:hAnsi="Calibri" w:cs="Calibri"/>
          <w:color w:val="auto"/>
          <w:sz w:val="22"/>
          <w:szCs w:val="22"/>
          <w:lang w:eastAsia="de-DE"/>
        </w:rPr>
      </w:pPr>
    </w:p>
    <w:p w14:paraId="59579DC7" w14:textId="77777777" w:rsidR="00203607" w:rsidRDefault="00203607" w:rsidP="006056F6">
      <w:pPr>
        <w:spacing w:after="160" w:line="259" w:lineRule="auto"/>
        <w:rPr>
          <w:rFonts w:ascii="Calibri" w:eastAsia="Calibri" w:hAnsi="Calibri" w:cs="Calibri"/>
          <w:color w:val="auto"/>
          <w:sz w:val="22"/>
          <w:szCs w:val="22"/>
          <w:lang w:eastAsia="de-DE"/>
        </w:rPr>
      </w:pPr>
    </w:p>
    <w:p w14:paraId="49266FFE" w14:textId="77777777" w:rsidR="00203607" w:rsidRDefault="00203607" w:rsidP="006056F6">
      <w:pPr>
        <w:spacing w:after="160" w:line="259" w:lineRule="auto"/>
        <w:rPr>
          <w:rFonts w:ascii="Calibri" w:eastAsia="Calibri" w:hAnsi="Calibri" w:cs="Calibri"/>
          <w:color w:val="auto"/>
          <w:sz w:val="22"/>
          <w:szCs w:val="22"/>
          <w:lang w:eastAsia="de-DE"/>
        </w:rPr>
      </w:pPr>
    </w:p>
    <w:p w14:paraId="12AD0B11" w14:textId="114CC4CC"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Flussdiagramm: </w:t>
      </w:r>
    </w:p>
    <w:p w14:paraId="138E3F07" w14:textId="77777777"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noProof/>
          <w:color w:val="auto"/>
          <w:sz w:val="22"/>
          <w:szCs w:val="22"/>
          <w:lang w:eastAsia="de-DE"/>
        </w:rPr>
        <w:drawing>
          <wp:inline distT="0" distB="0" distL="0" distR="0" wp14:anchorId="5314BDB1" wp14:editId="5DBE1A72">
            <wp:extent cx="2543175" cy="50101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543175" cy="5010150"/>
                    </a:xfrm>
                    <a:prstGeom prst="rect">
                      <a:avLst/>
                    </a:prstGeom>
                    <a:ln/>
                  </pic:spPr>
                </pic:pic>
              </a:graphicData>
            </a:graphic>
          </wp:inline>
        </w:drawing>
      </w:r>
    </w:p>
    <w:p w14:paraId="6257DEA9" w14:textId="6837AD12" w:rsidR="006056F6" w:rsidRDefault="006056F6" w:rsidP="000C54AE">
      <w:pPr>
        <w:pStyle w:val="BodytextWorldline"/>
      </w:pPr>
    </w:p>
    <w:p w14:paraId="72C5E64E" w14:textId="77777777" w:rsidR="006056F6" w:rsidRPr="006056F6" w:rsidRDefault="006056F6" w:rsidP="006056F6">
      <w:pPr>
        <w:spacing w:after="160" w:line="259" w:lineRule="auto"/>
        <w:rPr>
          <w:rFonts w:ascii="Engravers MT" w:eastAsia="Calibri" w:hAnsi="Engravers MT" w:cs="Calibri"/>
          <w:b/>
          <w:color w:val="auto"/>
          <w:sz w:val="22"/>
          <w:szCs w:val="22"/>
          <w:lang w:eastAsia="de-DE"/>
        </w:rPr>
      </w:pPr>
      <w:r w:rsidRPr="006056F6">
        <w:rPr>
          <w:rFonts w:ascii="Engravers MT" w:eastAsia="Calibri" w:hAnsi="Engravers MT" w:cs="Calibri"/>
          <w:b/>
          <w:color w:val="auto"/>
          <w:sz w:val="22"/>
          <w:szCs w:val="22"/>
          <w:lang w:eastAsia="de-DE"/>
        </w:rPr>
        <w:t>Spielphysik</w:t>
      </w:r>
    </w:p>
    <w:p w14:paraId="2D212AE9" w14:textId="559B33F1" w:rsidR="006056F6" w:rsidRPr="006056F6" w:rsidRDefault="006056F6" w:rsidP="006056F6">
      <w:pPr>
        <w:spacing w:after="160" w:line="259" w:lineRule="auto"/>
        <w:rPr>
          <w:rFonts w:ascii="Calibri" w:eastAsia="Calibri" w:hAnsi="Calibri" w:cs="Calibri"/>
          <w:color w:val="auto"/>
          <w:sz w:val="22"/>
          <w:szCs w:val="22"/>
          <w:lang w:eastAsia="de-DE"/>
        </w:rPr>
      </w:pPr>
      <w:r w:rsidRPr="006056F6">
        <w:rPr>
          <w:rFonts w:ascii="Calibri" w:eastAsia="Calibri" w:hAnsi="Calibri" w:cs="Calibri"/>
          <w:color w:val="auto"/>
          <w:sz w:val="22"/>
          <w:szCs w:val="22"/>
          <w:lang w:eastAsia="de-DE"/>
        </w:rPr>
        <w:t xml:space="preserve">Der Spieler bewegt mit der Maus eine Hand die als Fadenkreuz dient. Mit der Hand kann der Spieler alkoholhaltige und alkoholfreie Getränke greifen. Die alkoholhaltigen und alkoholfreien Getränke werden zufällig auf dem Bildschirm erzeugt. Nach der Erzeugung bewegen sich die Getränke mit unterschiedlichen Geschwindigkeiten über den Bildschirm und verschwinden am Bildschirmrand. </w:t>
      </w:r>
    </w:p>
    <w:p w14:paraId="3AE1A44E" w14:textId="77777777" w:rsidR="006056F6" w:rsidRDefault="006056F6" w:rsidP="000C54AE">
      <w:pPr>
        <w:pStyle w:val="BodytextWorldline"/>
        <w:rPr>
          <w:lang w:val="de-DE"/>
        </w:rPr>
        <w:sectPr w:rsidR="006056F6" w:rsidSect="00D15718">
          <w:headerReference w:type="even" r:id="rId21"/>
          <w:footerReference w:type="default" r:id="rId22"/>
          <w:pgSz w:w="11906" w:h="16838" w:code="9"/>
          <w:pgMar w:top="2081" w:right="1077" w:bottom="1077" w:left="1077" w:header="284" w:footer="284" w:gutter="0"/>
          <w:cols w:space="708"/>
          <w:titlePg/>
          <w:docGrid w:linePitch="360"/>
        </w:sectPr>
      </w:pPr>
    </w:p>
    <w:p w14:paraId="3AF78706" w14:textId="65A0FB12" w:rsidR="006056F6" w:rsidRPr="00203607" w:rsidRDefault="006056F6" w:rsidP="006056F6">
      <w:pPr>
        <w:spacing w:after="160" w:line="259" w:lineRule="auto"/>
        <w:rPr>
          <w:b/>
          <w:u w:val="single"/>
        </w:rPr>
      </w:pPr>
      <w:r w:rsidRPr="00203607">
        <w:rPr>
          <w:rFonts w:ascii="Engravers MT" w:eastAsia="Calibri" w:hAnsi="Engravers MT" w:cs="Calibri"/>
          <w:b/>
          <w:color w:val="auto"/>
          <w:sz w:val="22"/>
          <w:szCs w:val="22"/>
          <w:u w:val="single"/>
          <w:lang w:eastAsia="de-DE"/>
        </w:rPr>
        <w:lastRenderedPageBreak/>
        <w:t>Modellierung</w:t>
      </w:r>
      <w:r w:rsidRPr="00203607">
        <w:rPr>
          <w:b/>
          <w:u w:val="single"/>
        </w:rPr>
        <w:t xml:space="preserve"> </w:t>
      </w:r>
    </w:p>
    <w:p w14:paraId="6BCCCF4F" w14:textId="2B39E783" w:rsidR="006056F6" w:rsidRPr="0013434A" w:rsidRDefault="006056F6" w:rsidP="006056F6">
      <w:pPr>
        <w:pStyle w:val="BodytextWorldline"/>
        <w:rPr>
          <w:lang w:val="en-US"/>
        </w:rPr>
      </w:pPr>
    </w:p>
    <w:p w14:paraId="21FAAAF5" w14:textId="18612537" w:rsidR="0013434A" w:rsidRPr="0013434A" w:rsidRDefault="0013434A" w:rsidP="0013434A">
      <w:pPr>
        <w:spacing w:after="160" w:line="259" w:lineRule="auto"/>
        <w:rPr>
          <w:b/>
          <w:lang w:val="en-US"/>
        </w:rPr>
      </w:pPr>
      <w:r w:rsidRPr="0013434A">
        <w:rPr>
          <w:rFonts w:ascii="Engravers MT" w:eastAsia="Calibri" w:hAnsi="Engravers MT" w:cs="Calibri"/>
          <w:b/>
          <w:color w:val="auto"/>
          <w:sz w:val="22"/>
          <w:szCs w:val="22"/>
          <w:lang w:val="en-US" w:eastAsia="de-DE"/>
        </w:rPr>
        <w:t>STRATEGY (</w:t>
      </w:r>
      <w:r w:rsidR="00C60302">
        <w:rPr>
          <w:rFonts w:ascii="Engravers MT" w:eastAsia="Calibri" w:hAnsi="Engravers MT" w:cs="Calibri"/>
          <w:b/>
          <w:color w:val="auto"/>
          <w:sz w:val="22"/>
          <w:szCs w:val="22"/>
          <w:lang w:val="en-US" w:eastAsia="de-DE"/>
        </w:rPr>
        <w:t>TIMO JUST</w:t>
      </w:r>
      <w:r w:rsidRPr="0013434A">
        <w:rPr>
          <w:rFonts w:ascii="Engravers MT" w:eastAsia="Calibri" w:hAnsi="Engravers MT" w:cs="Calibri"/>
          <w:b/>
          <w:color w:val="auto"/>
          <w:sz w:val="22"/>
          <w:szCs w:val="22"/>
          <w:lang w:val="en-US" w:eastAsia="de-DE"/>
        </w:rPr>
        <w:t>)</w:t>
      </w:r>
    </w:p>
    <w:p w14:paraId="31A98BCD" w14:textId="0FF09FE0" w:rsidR="005F2C2A" w:rsidRDefault="00C60302" w:rsidP="009C369B">
      <w:pPr>
        <w:pStyle w:val="BodytextWorldline"/>
        <w:rPr>
          <w:rFonts w:ascii="Engravers MT" w:eastAsia="Engravers MT" w:hAnsi="Engravers MT" w:cs="Engravers MT"/>
          <w:b/>
          <w:sz w:val="24"/>
          <w:szCs w:val="24"/>
        </w:rPr>
      </w:pPr>
      <w:r>
        <w:rPr>
          <w:rFonts w:ascii="Engravers MT" w:eastAsia="Calibri" w:hAnsi="Engravers MT" w:cs="Calibri"/>
          <w:b/>
          <w:noProof/>
          <w:color w:val="auto"/>
          <w:sz w:val="22"/>
          <w:szCs w:val="22"/>
          <w:lang w:val="en-US" w:eastAsia="de-DE"/>
        </w:rPr>
        <w:drawing>
          <wp:inline distT="0" distB="0" distL="0" distR="0" wp14:anchorId="1D3214F7" wp14:editId="1343B90A">
            <wp:extent cx="7348220" cy="5334446"/>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53386" cy="5338196"/>
                    </a:xfrm>
                    <a:prstGeom prst="rect">
                      <a:avLst/>
                    </a:prstGeom>
                    <a:noFill/>
                    <a:ln>
                      <a:noFill/>
                    </a:ln>
                  </pic:spPr>
                </pic:pic>
              </a:graphicData>
            </a:graphic>
          </wp:inline>
        </w:drawing>
      </w:r>
    </w:p>
    <w:p w14:paraId="2E2B5121" w14:textId="06D4CA83" w:rsidR="005F2C2A" w:rsidRPr="0013434A" w:rsidRDefault="005F2C2A" w:rsidP="005F2C2A">
      <w:pPr>
        <w:spacing w:after="160" w:line="259" w:lineRule="auto"/>
        <w:rPr>
          <w:rFonts w:ascii="Engravers MT" w:eastAsia="Calibri" w:hAnsi="Engravers MT" w:cs="Calibri"/>
          <w:b/>
          <w:color w:val="auto"/>
          <w:sz w:val="22"/>
          <w:szCs w:val="22"/>
          <w:lang w:val="en-US" w:eastAsia="de-DE"/>
        </w:rPr>
      </w:pPr>
    </w:p>
    <w:p w14:paraId="3E5E5125" w14:textId="77777777" w:rsidR="005F2C2A" w:rsidRPr="0013434A" w:rsidRDefault="005F2C2A" w:rsidP="005F2C2A">
      <w:pPr>
        <w:spacing w:after="160" w:line="259" w:lineRule="auto"/>
        <w:rPr>
          <w:rFonts w:ascii="Engravers MT" w:eastAsia="Calibri" w:hAnsi="Engravers MT" w:cs="Calibri"/>
          <w:b/>
          <w:color w:val="auto"/>
          <w:sz w:val="22"/>
          <w:szCs w:val="22"/>
          <w:lang w:val="en-US" w:eastAsia="de-DE"/>
        </w:rPr>
      </w:pPr>
    </w:p>
    <w:p w14:paraId="34CA03E4" w14:textId="77777777" w:rsidR="005F2C2A" w:rsidRPr="0013434A" w:rsidRDefault="005F2C2A" w:rsidP="005F2C2A">
      <w:pPr>
        <w:spacing w:after="160" w:line="259" w:lineRule="auto"/>
        <w:rPr>
          <w:rFonts w:ascii="Engravers MT" w:eastAsia="Calibri" w:hAnsi="Engravers MT" w:cs="Calibri"/>
          <w:b/>
          <w:color w:val="auto"/>
          <w:sz w:val="22"/>
          <w:szCs w:val="22"/>
          <w:lang w:val="en-US" w:eastAsia="de-DE"/>
        </w:rPr>
      </w:pPr>
    </w:p>
    <w:p w14:paraId="3B1949A7" w14:textId="268E1835" w:rsidR="005F2C2A" w:rsidRPr="0013434A" w:rsidRDefault="005F2C2A" w:rsidP="005F2C2A">
      <w:pPr>
        <w:spacing w:after="160" w:line="259" w:lineRule="auto"/>
        <w:rPr>
          <w:b/>
          <w:lang w:val="en-US"/>
        </w:rPr>
      </w:pPr>
      <w:r w:rsidRPr="0013434A">
        <w:rPr>
          <w:rFonts w:ascii="Engravers MT" w:eastAsia="Calibri" w:hAnsi="Engravers MT" w:cs="Calibri"/>
          <w:b/>
          <w:color w:val="auto"/>
          <w:sz w:val="22"/>
          <w:szCs w:val="22"/>
          <w:lang w:val="en-US" w:eastAsia="de-DE"/>
        </w:rPr>
        <w:t>Factory</w:t>
      </w:r>
      <w:r w:rsidR="00C82807" w:rsidRPr="0013434A">
        <w:rPr>
          <w:rFonts w:ascii="Engravers MT" w:eastAsia="Calibri" w:hAnsi="Engravers MT" w:cs="Calibri"/>
          <w:b/>
          <w:color w:val="auto"/>
          <w:sz w:val="22"/>
          <w:szCs w:val="22"/>
          <w:lang w:val="en-US" w:eastAsia="de-DE"/>
        </w:rPr>
        <w:t xml:space="preserve"> (Maurice Berger)</w:t>
      </w:r>
    </w:p>
    <w:p w14:paraId="32BA34A4" w14:textId="2E21A5ED" w:rsidR="009C369B" w:rsidRDefault="00C60302" w:rsidP="00624467">
      <w:pPr>
        <w:pStyle w:val="BodytextWorldline"/>
        <w:rPr>
          <w:lang w:val="de-DE" w:eastAsia="de-DE"/>
        </w:rPr>
      </w:pPr>
      <w:r>
        <w:rPr>
          <w:noProof/>
        </w:rPr>
        <w:drawing>
          <wp:inline distT="0" distB="0" distL="0" distR="0" wp14:anchorId="45FDAB38" wp14:editId="092ED189">
            <wp:extent cx="9542145" cy="3800475"/>
            <wp:effectExtent l="0" t="0" r="190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47282" cy="3802521"/>
                    </a:xfrm>
                    <a:prstGeom prst="rect">
                      <a:avLst/>
                    </a:prstGeom>
                    <a:noFill/>
                    <a:ln>
                      <a:noFill/>
                    </a:ln>
                  </pic:spPr>
                </pic:pic>
              </a:graphicData>
            </a:graphic>
          </wp:inline>
        </w:drawing>
      </w:r>
    </w:p>
    <w:p w14:paraId="13634912" w14:textId="62F702B1" w:rsidR="005F2C2A" w:rsidRDefault="005F2C2A" w:rsidP="00624467">
      <w:pPr>
        <w:pStyle w:val="BodytextWorldline"/>
        <w:rPr>
          <w:lang w:val="de-DE" w:eastAsia="de-DE"/>
        </w:rPr>
      </w:pPr>
    </w:p>
    <w:p w14:paraId="392F2142" w14:textId="15383E83" w:rsidR="005F2C2A" w:rsidRPr="00243520" w:rsidRDefault="00243520" w:rsidP="00624467">
      <w:pPr>
        <w:pStyle w:val="BodytextWorldline"/>
        <w:rPr>
          <w:rFonts w:ascii="Engravers MT" w:eastAsia="Calibri" w:hAnsi="Engravers MT" w:cs="Calibri"/>
          <w:b/>
          <w:color w:val="auto"/>
          <w:sz w:val="22"/>
          <w:szCs w:val="22"/>
          <w:lang w:val="de-DE" w:eastAsia="de-DE"/>
        </w:rPr>
      </w:pPr>
      <w:r w:rsidRPr="00243520">
        <w:rPr>
          <w:rFonts w:ascii="Engravers MT" w:eastAsia="Calibri" w:hAnsi="Engravers MT" w:cs="Calibri"/>
          <w:b/>
          <w:color w:val="auto"/>
          <w:sz w:val="22"/>
          <w:szCs w:val="22"/>
          <w:lang w:val="de-DE" w:eastAsia="de-DE"/>
        </w:rPr>
        <w:t xml:space="preserve">Kollisionserkennung (Malte Schwede) </w:t>
      </w:r>
      <w:r w:rsidR="009B1EDD">
        <w:rPr>
          <w:rFonts w:ascii="Engravers MT" w:eastAsia="Calibri" w:hAnsi="Engravers MT" w:cs="Calibri"/>
          <w:b/>
          <w:color w:val="auto"/>
          <w:sz w:val="22"/>
          <w:szCs w:val="22"/>
          <w:lang w:val="de-DE" w:eastAsia="de-DE"/>
        </w:rPr>
        <w:t xml:space="preserve">* implementiert iN der Factory </w:t>
      </w:r>
    </w:p>
    <w:p w14:paraId="2319F2C1" w14:textId="30870CF5" w:rsidR="005F2C2A" w:rsidRDefault="005F2C2A" w:rsidP="00624467">
      <w:pPr>
        <w:pStyle w:val="BodytextWorldline"/>
        <w:rPr>
          <w:lang w:val="de-DE" w:eastAsia="de-DE"/>
        </w:rPr>
      </w:pPr>
    </w:p>
    <w:p w14:paraId="6F7D0E24" w14:textId="2B946C72" w:rsidR="005F2C2A" w:rsidRDefault="005F2C2A" w:rsidP="00624467">
      <w:pPr>
        <w:pStyle w:val="BodytextWorldline"/>
        <w:rPr>
          <w:lang w:val="de-DE" w:eastAsia="de-DE"/>
        </w:rPr>
      </w:pPr>
    </w:p>
    <w:p w14:paraId="71492942" w14:textId="64293B20" w:rsidR="00C82807" w:rsidRDefault="00C82807" w:rsidP="005F2C2A">
      <w:pPr>
        <w:spacing w:after="160" w:line="259" w:lineRule="auto"/>
        <w:rPr>
          <w:rFonts w:ascii="Engravers MT" w:eastAsia="Calibri" w:hAnsi="Engravers MT" w:cs="Calibri"/>
          <w:b/>
          <w:color w:val="auto"/>
          <w:sz w:val="22"/>
          <w:szCs w:val="22"/>
          <w:lang w:eastAsia="de-DE"/>
        </w:rPr>
      </w:pPr>
    </w:p>
    <w:p w14:paraId="1CCE29F9" w14:textId="2C2CE5CA" w:rsidR="00C60302" w:rsidRDefault="00C60302" w:rsidP="00C60302">
      <w:pPr>
        <w:pStyle w:val="BodytextWorldline"/>
        <w:rPr>
          <w:rFonts w:eastAsia="Calibri"/>
          <w:lang w:val="de-DE" w:eastAsia="de-DE"/>
        </w:rPr>
      </w:pPr>
    </w:p>
    <w:p w14:paraId="51782FED" w14:textId="0AD3841F" w:rsidR="00C60302" w:rsidRDefault="00C60302" w:rsidP="00C60302">
      <w:pPr>
        <w:pStyle w:val="BodytextWorldline"/>
        <w:rPr>
          <w:rFonts w:eastAsia="Calibri"/>
          <w:lang w:val="de-DE" w:eastAsia="de-DE"/>
        </w:rPr>
      </w:pPr>
    </w:p>
    <w:p w14:paraId="6F8057C0" w14:textId="45460991" w:rsidR="00C60302" w:rsidRPr="00C60302" w:rsidRDefault="00C60302" w:rsidP="00C60302">
      <w:pPr>
        <w:pStyle w:val="BodytextWorldline"/>
        <w:rPr>
          <w:rFonts w:eastAsia="Calibri"/>
          <w:lang w:val="de-DE" w:eastAsia="de-DE"/>
        </w:rPr>
      </w:pPr>
    </w:p>
    <w:p w14:paraId="403E50F8" w14:textId="77777777" w:rsidR="00C60302" w:rsidRDefault="00C60302" w:rsidP="005F2C2A">
      <w:pPr>
        <w:spacing w:after="160" w:line="259" w:lineRule="auto"/>
        <w:rPr>
          <w:rFonts w:ascii="Engravers MT" w:eastAsia="Calibri" w:hAnsi="Engravers MT" w:cs="Calibri"/>
          <w:b/>
          <w:color w:val="auto"/>
          <w:sz w:val="22"/>
          <w:szCs w:val="22"/>
          <w:lang w:eastAsia="de-DE"/>
        </w:rPr>
      </w:pPr>
    </w:p>
    <w:p w14:paraId="41C2AEAC" w14:textId="12FAB332" w:rsidR="00C60302" w:rsidRDefault="00C60302" w:rsidP="00C60302">
      <w:pPr>
        <w:spacing w:after="160" w:line="259" w:lineRule="auto"/>
        <w:rPr>
          <w:rFonts w:ascii="Engravers MT" w:eastAsia="Calibri" w:hAnsi="Engravers MT" w:cs="Calibri"/>
          <w:b/>
          <w:color w:val="auto"/>
          <w:sz w:val="22"/>
          <w:szCs w:val="22"/>
          <w:lang w:eastAsia="de-DE"/>
        </w:rPr>
      </w:pPr>
      <w:r w:rsidRPr="00243520">
        <w:rPr>
          <w:rFonts w:ascii="Engravers MT" w:eastAsia="Calibri" w:hAnsi="Engravers MT" w:cs="Calibri"/>
          <w:b/>
          <w:color w:val="auto"/>
          <w:sz w:val="22"/>
          <w:szCs w:val="22"/>
          <w:lang w:eastAsia="de-DE"/>
        </w:rPr>
        <w:t xml:space="preserve">STRATEGY </w:t>
      </w:r>
      <w:r>
        <w:rPr>
          <w:rFonts w:ascii="Engravers MT" w:eastAsia="Calibri" w:hAnsi="Engravers MT" w:cs="Calibri"/>
          <w:b/>
          <w:color w:val="auto"/>
          <w:sz w:val="22"/>
          <w:szCs w:val="22"/>
          <w:lang w:eastAsia="de-DE"/>
        </w:rPr>
        <w:t xml:space="preserve">(SVEN RADZABOV) </w:t>
      </w:r>
    </w:p>
    <w:p w14:paraId="1D0B5A84" w14:textId="77777777" w:rsidR="00C60302" w:rsidRDefault="00C60302" w:rsidP="005F2C2A">
      <w:pPr>
        <w:spacing w:after="160" w:line="259" w:lineRule="auto"/>
        <w:rPr>
          <w:rFonts w:ascii="Engravers MT" w:eastAsia="Calibri" w:hAnsi="Engravers MT" w:cs="Calibri"/>
          <w:b/>
          <w:color w:val="auto"/>
          <w:sz w:val="22"/>
          <w:szCs w:val="22"/>
          <w:lang w:eastAsia="de-DE"/>
        </w:rPr>
      </w:pPr>
    </w:p>
    <w:p w14:paraId="1E791BC6" w14:textId="3F4CE477" w:rsidR="00C60302" w:rsidRDefault="00C60302" w:rsidP="005F2C2A">
      <w:pPr>
        <w:spacing w:after="160" w:line="259" w:lineRule="auto"/>
        <w:rPr>
          <w:rFonts w:ascii="Engravers MT" w:eastAsia="Calibri" w:hAnsi="Engravers MT" w:cs="Calibri"/>
          <w:b/>
          <w:color w:val="auto"/>
          <w:sz w:val="22"/>
          <w:szCs w:val="22"/>
          <w:lang w:eastAsia="de-DE"/>
        </w:rPr>
      </w:pPr>
      <w:r>
        <w:rPr>
          <w:noProof/>
        </w:rPr>
        <w:drawing>
          <wp:inline distT="0" distB="0" distL="0" distR="0" wp14:anchorId="03E58000" wp14:editId="166C4084">
            <wp:extent cx="8048625" cy="43624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48625" cy="4362450"/>
                    </a:xfrm>
                    <a:prstGeom prst="rect">
                      <a:avLst/>
                    </a:prstGeom>
                  </pic:spPr>
                </pic:pic>
              </a:graphicData>
            </a:graphic>
          </wp:inline>
        </w:drawing>
      </w:r>
    </w:p>
    <w:p w14:paraId="3E6C5FC8" w14:textId="62A351B7" w:rsidR="00C60302" w:rsidRDefault="00C60302" w:rsidP="005F2C2A">
      <w:pPr>
        <w:spacing w:after="160" w:line="259" w:lineRule="auto"/>
        <w:rPr>
          <w:rFonts w:ascii="Engravers MT" w:eastAsia="Calibri" w:hAnsi="Engravers MT" w:cs="Calibri"/>
          <w:b/>
          <w:color w:val="auto"/>
          <w:sz w:val="22"/>
          <w:szCs w:val="22"/>
          <w:lang w:eastAsia="de-DE"/>
        </w:rPr>
      </w:pPr>
    </w:p>
    <w:p w14:paraId="2E82CFA5" w14:textId="77777777" w:rsidR="00203607" w:rsidRPr="00203607" w:rsidRDefault="00203607" w:rsidP="00203607">
      <w:pPr>
        <w:pStyle w:val="BodytextWorldline"/>
        <w:rPr>
          <w:rFonts w:eastAsia="Calibri"/>
          <w:lang w:val="de-DE" w:eastAsia="de-DE"/>
        </w:rPr>
      </w:pPr>
    </w:p>
    <w:p w14:paraId="667EDD2C" w14:textId="77777777" w:rsidR="00C60302" w:rsidRPr="00C60302" w:rsidRDefault="00C60302" w:rsidP="00C60302">
      <w:pPr>
        <w:pStyle w:val="BodytextWorldline"/>
        <w:rPr>
          <w:rFonts w:eastAsia="Calibri"/>
          <w:lang w:val="de-DE" w:eastAsia="de-DE"/>
        </w:rPr>
      </w:pPr>
    </w:p>
    <w:p w14:paraId="44B279ED" w14:textId="7A699054" w:rsidR="005F2C2A" w:rsidRDefault="005F2C2A" w:rsidP="005F2C2A">
      <w:pPr>
        <w:spacing w:after="160" w:line="259" w:lineRule="auto"/>
        <w:rPr>
          <w:rFonts w:ascii="Engravers MT" w:eastAsia="Calibri" w:hAnsi="Engravers MT" w:cs="Calibri"/>
          <w:b/>
          <w:color w:val="auto"/>
          <w:sz w:val="22"/>
          <w:szCs w:val="22"/>
          <w:lang w:eastAsia="de-DE"/>
        </w:rPr>
      </w:pPr>
      <w:r>
        <w:rPr>
          <w:rFonts w:ascii="Engravers MT" w:eastAsia="Calibri" w:hAnsi="Engravers MT" w:cs="Calibri"/>
          <w:b/>
          <w:color w:val="auto"/>
          <w:sz w:val="22"/>
          <w:szCs w:val="22"/>
          <w:lang w:eastAsia="de-DE"/>
        </w:rPr>
        <w:lastRenderedPageBreak/>
        <w:t>Observer</w:t>
      </w:r>
      <w:r w:rsidR="00C82807">
        <w:rPr>
          <w:rFonts w:ascii="Engravers MT" w:eastAsia="Calibri" w:hAnsi="Engravers MT" w:cs="Calibri"/>
          <w:b/>
          <w:color w:val="auto"/>
          <w:sz w:val="22"/>
          <w:szCs w:val="22"/>
          <w:lang w:eastAsia="de-DE"/>
        </w:rPr>
        <w:t xml:space="preserve"> (SVEN RADZABOV) </w:t>
      </w:r>
      <w:r w:rsidR="00203607">
        <w:rPr>
          <w:rFonts w:ascii="Engravers MT" w:eastAsia="Calibri" w:hAnsi="Engravers MT" w:cs="Calibri"/>
          <w:b/>
          <w:color w:val="auto"/>
          <w:sz w:val="22"/>
          <w:szCs w:val="22"/>
          <w:lang w:eastAsia="de-DE"/>
        </w:rPr>
        <w:t>* Nicht implementiert</w:t>
      </w:r>
    </w:p>
    <w:p w14:paraId="78112482" w14:textId="5777B79D" w:rsidR="005F2C2A" w:rsidRDefault="008A3700" w:rsidP="00624467">
      <w:pPr>
        <w:pStyle w:val="BodytextWorldline"/>
        <w:rPr>
          <w:lang w:val="de-DE" w:eastAsia="de-DE"/>
        </w:rPr>
      </w:pPr>
      <w:r>
        <w:rPr>
          <w:noProof/>
        </w:rPr>
        <w:drawing>
          <wp:inline distT="0" distB="0" distL="0" distR="0" wp14:anchorId="33B31F6C" wp14:editId="6B542593">
            <wp:extent cx="8353425" cy="5689244"/>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56240" cy="5691161"/>
                    </a:xfrm>
                    <a:prstGeom prst="rect">
                      <a:avLst/>
                    </a:prstGeom>
                    <a:noFill/>
                    <a:ln>
                      <a:noFill/>
                    </a:ln>
                  </pic:spPr>
                </pic:pic>
              </a:graphicData>
            </a:graphic>
          </wp:inline>
        </w:drawing>
      </w:r>
    </w:p>
    <w:p w14:paraId="2871D2D2" w14:textId="5674ABB8" w:rsidR="009C369B" w:rsidRDefault="009C369B" w:rsidP="00624467">
      <w:pPr>
        <w:pStyle w:val="BodytextWorldline"/>
        <w:rPr>
          <w:lang w:val="de-DE" w:eastAsia="de-DE"/>
        </w:rPr>
      </w:pPr>
    </w:p>
    <w:p w14:paraId="7ED9A11A" w14:textId="1FC3F532" w:rsidR="00C82807" w:rsidRDefault="0013434A" w:rsidP="00FC4C0F">
      <w:pPr>
        <w:spacing w:after="160" w:line="259" w:lineRule="auto"/>
        <w:rPr>
          <w:rFonts w:eastAsia="Calibri"/>
          <w:lang w:eastAsia="de-DE"/>
        </w:rPr>
      </w:pPr>
      <w:r>
        <w:rPr>
          <w:rFonts w:ascii="Engravers MT" w:eastAsia="Calibri" w:hAnsi="Engravers MT" w:cs="Calibri"/>
          <w:b/>
          <w:color w:val="auto"/>
          <w:sz w:val="22"/>
          <w:szCs w:val="22"/>
          <w:lang w:eastAsia="de-DE"/>
        </w:rPr>
        <w:lastRenderedPageBreak/>
        <w:t xml:space="preserve">UML – Nach dem MERGE </w:t>
      </w:r>
    </w:p>
    <w:p w14:paraId="1D7BC63A" w14:textId="77777777" w:rsidR="00243520" w:rsidRDefault="00243520" w:rsidP="00C82807">
      <w:pPr>
        <w:pStyle w:val="BodytextWorldline"/>
        <w:ind w:left="720"/>
        <w:rPr>
          <w:rFonts w:eastAsia="Calibri"/>
          <w:lang w:val="de-DE" w:eastAsia="de-DE"/>
        </w:rPr>
      </w:pPr>
    </w:p>
    <w:p w14:paraId="6390EEB2" w14:textId="3D88238B" w:rsidR="00243520" w:rsidRDefault="00B80220" w:rsidP="00C82807">
      <w:pPr>
        <w:pStyle w:val="BodytextWorldline"/>
        <w:ind w:left="720"/>
        <w:rPr>
          <w:rFonts w:eastAsia="Calibri"/>
          <w:lang w:val="de-DE" w:eastAsia="de-DE"/>
        </w:rPr>
      </w:pPr>
      <w:r>
        <w:rPr>
          <w:rFonts w:eastAsia="Calibri"/>
          <w:noProof/>
          <w:lang w:val="de-DE" w:eastAsia="de-DE"/>
        </w:rPr>
        <w:drawing>
          <wp:inline distT="0" distB="0" distL="0" distR="0" wp14:anchorId="705ABBE6" wp14:editId="39E7B18A">
            <wp:extent cx="7129023" cy="54197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31676" cy="5421742"/>
                    </a:xfrm>
                    <a:prstGeom prst="rect">
                      <a:avLst/>
                    </a:prstGeom>
                    <a:noFill/>
                    <a:ln>
                      <a:noFill/>
                    </a:ln>
                  </pic:spPr>
                </pic:pic>
              </a:graphicData>
            </a:graphic>
          </wp:inline>
        </w:drawing>
      </w:r>
    </w:p>
    <w:p w14:paraId="1A10B6CA" w14:textId="227CBA67" w:rsidR="00243520" w:rsidRDefault="00243520" w:rsidP="00C82807">
      <w:pPr>
        <w:pStyle w:val="BodytextWorldline"/>
        <w:ind w:left="720"/>
        <w:rPr>
          <w:rFonts w:eastAsia="Calibri"/>
          <w:lang w:val="de-DE" w:eastAsia="de-DE"/>
        </w:rPr>
      </w:pPr>
    </w:p>
    <w:p w14:paraId="6DF097FC" w14:textId="77777777" w:rsidR="00243520" w:rsidRDefault="00243520" w:rsidP="004E0DFA">
      <w:pPr>
        <w:pStyle w:val="BodytextWorldline"/>
        <w:rPr>
          <w:rFonts w:eastAsia="Calibri"/>
          <w:lang w:val="de-DE" w:eastAsia="de-DE"/>
        </w:rPr>
      </w:pPr>
    </w:p>
    <w:p w14:paraId="1C30C8A4" w14:textId="77777777" w:rsidR="00243520" w:rsidRDefault="00243520" w:rsidP="00C82807">
      <w:pPr>
        <w:pStyle w:val="BodytextWorldline"/>
        <w:ind w:left="720"/>
        <w:rPr>
          <w:rFonts w:eastAsia="Calibri"/>
          <w:lang w:val="de-DE" w:eastAsia="de-DE"/>
        </w:rPr>
      </w:pPr>
    </w:p>
    <w:p w14:paraId="5ECDD59C" w14:textId="77777777" w:rsidR="00243520" w:rsidRDefault="00243520" w:rsidP="00C82807">
      <w:pPr>
        <w:pStyle w:val="BodytextWorldline"/>
        <w:ind w:left="720"/>
        <w:rPr>
          <w:rFonts w:eastAsia="Calibri"/>
          <w:lang w:val="de-DE" w:eastAsia="de-DE"/>
        </w:rPr>
      </w:pPr>
    </w:p>
    <w:p w14:paraId="2A0793A6" w14:textId="77777777" w:rsidR="00243520" w:rsidRDefault="00243520" w:rsidP="00C82807">
      <w:pPr>
        <w:pStyle w:val="BodytextWorldline"/>
        <w:ind w:left="720"/>
        <w:rPr>
          <w:rFonts w:eastAsia="Calibri"/>
          <w:lang w:val="de-DE" w:eastAsia="de-DE"/>
        </w:rPr>
      </w:pPr>
    </w:p>
    <w:tbl>
      <w:tblPr>
        <w:tblStyle w:val="BlanktableWorldline"/>
        <w:tblW w:w="15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12520"/>
      </w:tblGrid>
      <w:tr w:rsidR="00243520" w14:paraId="5B35ED04" w14:textId="77777777" w:rsidTr="001744FC">
        <w:trPr>
          <w:trHeight w:val="260"/>
        </w:trPr>
        <w:tc>
          <w:tcPr>
            <w:tcW w:w="2483" w:type="dxa"/>
          </w:tcPr>
          <w:p w14:paraId="4AA146FB" w14:textId="40AF03AB" w:rsidR="00243520" w:rsidRDefault="00D4008C" w:rsidP="00C82807">
            <w:pPr>
              <w:pStyle w:val="BodytextWorldline"/>
              <w:rPr>
                <w:rFonts w:eastAsia="Calibri"/>
                <w:lang w:val="de-DE" w:eastAsia="de-DE"/>
              </w:rPr>
            </w:pPr>
            <w:r w:rsidRPr="00D4008C">
              <w:rPr>
                <w:rFonts w:eastAsia="Calibri"/>
                <w:lang w:val="de-DE" w:eastAsia="de-DE"/>
              </w:rPr>
              <w:t>Verantwortlich</w:t>
            </w:r>
            <w:r>
              <w:rPr>
                <w:rFonts w:eastAsia="Calibri"/>
                <w:lang w:val="de-DE" w:eastAsia="de-DE"/>
              </w:rPr>
              <w:t>er</w:t>
            </w:r>
          </w:p>
        </w:tc>
        <w:tc>
          <w:tcPr>
            <w:tcW w:w="12520" w:type="dxa"/>
          </w:tcPr>
          <w:p w14:paraId="282CD6B7" w14:textId="77777777" w:rsidR="00243520" w:rsidRDefault="00243520" w:rsidP="00C82807">
            <w:pPr>
              <w:pStyle w:val="BodytextWorldline"/>
              <w:rPr>
                <w:rFonts w:eastAsia="Calibri"/>
                <w:lang w:val="de-DE" w:eastAsia="de-DE"/>
              </w:rPr>
            </w:pPr>
          </w:p>
        </w:tc>
      </w:tr>
      <w:tr w:rsidR="00243520" w:rsidRPr="00E127DB" w14:paraId="377BF224" w14:textId="77777777" w:rsidTr="001744FC">
        <w:trPr>
          <w:trHeight w:val="243"/>
        </w:trPr>
        <w:tc>
          <w:tcPr>
            <w:tcW w:w="2483" w:type="dxa"/>
          </w:tcPr>
          <w:p w14:paraId="3ED297AF" w14:textId="18F32DB4" w:rsidR="00243520" w:rsidRDefault="00D4008C" w:rsidP="00C82807">
            <w:pPr>
              <w:pStyle w:val="BodytextWorldline"/>
              <w:rPr>
                <w:rFonts w:eastAsia="Calibri"/>
                <w:lang w:val="de-DE" w:eastAsia="de-DE"/>
              </w:rPr>
            </w:pPr>
            <w:r>
              <w:rPr>
                <w:rFonts w:eastAsia="Calibri"/>
                <w:lang w:val="de-DE" w:eastAsia="de-DE"/>
              </w:rPr>
              <w:t>Timo Just</w:t>
            </w:r>
          </w:p>
        </w:tc>
        <w:tc>
          <w:tcPr>
            <w:tcW w:w="12520" w:type="dxa"/>
          </w:tcPr>
          <w:p w14:paraId="3011D743" w14:textId="461E30F5" w:rsidR="00243520" w:rsidRPr="00E127DB" w:rsidRDefault="00E127DB" w:rsidP="00C82807">
            <w:pPr>
              <w:pStyle w:val="BodytextWorldline"/>
              <w:rPr>
                <w:rFonts w:eastAsia="Calibri"/>
                <w:lang w:val="de-DE" w:eastAsia="de-DE"/>
              </w:rPr>
            </w:pPr>
            <w:r w:rsidRPr="00E127DB">
              <w:rPr>
                <w:rFonts w:eastAsia="Calibri"/>
                <w:lang w:val="de-DE" w:eastAsia="de-DE"/>
              </w:rPr>
              <w:t xml:space="preserve">Main, Settings, </w:t>
            </w:r>
            <w:r w:rsidRPr="00F8628C">
              <w:rPr>
                <w:rFonts w:eastAsia="Calibri"/>
                <w:lang w:val="de-DE" w:eastAsia="de-DE"/>
              </w:rPr>
              <w:t>Strategy</w:t>
            </w:r>
            <w:r>
              <w:rPr>
                <w:rFonts w:eastAsia="Calibri"/>
                <w:lang w:val="de-DE" w:eastAsia="de-DE"/>
              </w:rPr>
              <w:t xml:space="preserve"> :</w:t>
            </w:r>
            <w:r w:rsidRPr="00E127DB">
              <w:rPr>
                <w:rFonts w:eastAsia="Calibri"/>
                <w:lang w:val="de-DE" w:eastAsia="de-DE"/>
              </w:rPr>
              <w:t xml:space="preserve">Display, Hintergrund, </w:t>
            </w:r>
            <w:r>
              <w:rPr>
                <w:rFonts w:eastAsia="Calibri"/>
                <w:lang w:val="de-DE" w:eastAsia="de-DE"/>
              </w:rPr>
              <w:t>Spielstufe, Hintergründe, Ablauf vom Spiel, Merge vom Spiel, UML</w:t>
            </w:r>
            <w:r w:rsidR="00F8628C">
              <w:rPr>
                <w:rFonts w:eastAsia="Calibri"/>
                <w:lang w:val="de-DE" w:eastAsia="de-DE"/>
              </w:rPr>
              <w:t xml:space="preserve"> eigene Klasse</w:t>
            </w:r>
            <w:r w:rsidR="006C0F4C">
              <w:rPr>
                <w:rFonts w:eastAsia="Calibri"/>
                <w:lang w:val="de-DE" w:eastAsia="de-DE"/>
              </w:rPr>
              <w:t xml:space="preserve">, debugging </w:t>
            </w:r>
          </w:p>
        </w:tc>
      </w:tr>
      <w:tr w:rsidR="00243520" w:rsidRPr="001744FC" w14:paraId="0800A439" w14:textId="77777777" w:rsidTr="001744FC">
        <w:trPr>
          <w:trHeight w:val="260"/>
        </w:trPr>
        <w:tc>
          <w:tcPr>
            <w:tcW w:w="2483" w:type="dxa"/>
          </w:tcPr>
          <w:p w14:paraId="29052FE3" w14:textId="49A1E453" w:rsidR="00243520" w:rsidRDefault="00D4008C" w:rsidP="00C82807">
            <w:pPr>
              <w:pStyle w:val="BodytextWorldline"/>
              <w:rPr>
                <w:rFonts w:eastAsia="Calibri"/>
                <w:lang w:val="de-DE" w:eastAsia="de-DE"/>
              </w:rPr>
            </w:pPr>
            <w:r>
              <w:rPr>
                <w:rFonts w:eastAsia="Calibri"/>
                <w:lang w:val="de-DE" w:eastAsia="de-DE"/>
              </w:rPr>
              <w:t>Maurice Berger</w:t>
            </w:r>
          </w:p>
        </w:tc>
        <w:tc>
          <w:tcPr>
            <w:tcW w:w="12520" w:type="dxa"/>
          </w:tcPr>
          <w:p w14:paraId="470AE504" w14:textId="10D1DF58" w:rsidR="00243520" w:rsidRPr="001744FC" w:rsidRDefault="00E127DB" w:rsidP="00C82807">
            <w:pPr>
              <w:pStyle w:val="BodytextWorldline"/>
              <w:rPr>
                <w:rFonts w:eastAsia="Calibri"/>
                <w:lang w:val="de-DE" w:eastAsia="de-DE"/>
              </w:rPr>
            </w:pPr>
            <w:r w:rsidRPr="001744FC">
              <w:rPr>
                <w:rFonts w:eastAsia="Calibri"/>
                <w:lang w:val="de-DE" w:eastAsia="de-DE"/>
              </w:rPr>
              <w:t xml:space="preserve">Factory, Highscore Bord, UML, </w:t>
            </w:r>
            <w:r w:rsidRPr="00FC4C0F">
              <w:rPr>
                <w:rFonts w:eastAsia="Calibri"/>
                <w:lang w:val="de-DE" w:eastAsia="de-DE"/>
              </w:rPr>
              <w:t>Merge</w:t>
            </w:r>
            <w:r w:rsidR="001744FC" w:rsidRPr="001744FC">
              <w:rPr>
                <w:rFonts w:eastAsia="Calibri"/>
                <w:lang w:val="de-DE" w:eastAsia="de-DE"/>
              </w:rPr>
              <w:t xml:space="preserve"> </w:t>
            </w:r>
            <w:r w:rsidRPr="001744FC">
              <w:rPr>
                <w:rFonts w:eastAsia="Calibri"/>
                <w:lang w:val="de-DE" w:eastAsia="de-DE"/>
              </w:rPr>
              <w:t xml:space="preserve">vom Spiel, </w:t>
            </w:r>
            <w:r w:rsidR="00B62FA6">
              <w:rPr>
                <w:rFonts w:eastAsia="Calibri"/>
                <w:lang w:val="de-DE" w:eastAsia="de-DE"/>
              </w:rPr>
              <w:t>Sprites</w:t>
            </w:r>
            <w:r w:rsidRPr="001744FC">
              <w:rPr>
                <w:rFonts w:eastAsia="Calibri"/>
                <w:lang w:val="de-DE" w:eastAsia="de-DE"/>
              </w:rPr>
              <w:t>,</w:t>
            </w:r>
            <w:r w:rsidR="00B62FA6">
              <w:rPr>
                <w:rFonts w:eastAsia="Calibri"/>
                <w:lang w:val="de-DE" w:eastAsia="de-DE"/>
              </w:rPr>
              <w:t xml:space="preserve"> </w:t>
            </w:r>
            <w:r w:rsidR="006C0F4C">
              <w:rPr>
                <w:rFonts w:eastAsia="Calibri"/>
                <w:lang w:val="de-DE" w:eastAsia="de-DE"/>
              </w:rPr>
              <w:t xml:space="preserve">Spawns, </w:t>
            </w:r>
            <w:r w:rsidR="00B62FA6">
              <w:rPr>
                <w:rFonts w:eastAsia="Calibri"/>
                <w:lang w:val="de-DE" w:eastAsia="de-DE"/>
              </w:rPr>
              <w:t>Animation Fadenkreuz,</w:t>
            </w:r>
            <w:r w:rsidRPr="001744FC">
              <w:rPr>
                <w:rFonts w:eastAsia="Calibri"/>
                <w:lang w:val="de-DE" w:eastAsia="de-DE"/>
              </w:rPr>
              <w:t xml:space="preserve"> Spielmodi</w:t>
            </w:r>
            <w:r w:rsidR="006C0F4C">
              <w:rPr>
                <w:rFonts w:eastAsia="Calibri"/>
                <w:lang w:val="de-DE" w:eastAsia="de-DE"/>
              </w:rPr>
              <w:t xml:space="preserve">, Spielcockpits, </w:t>
            </w:r>
            <w:r w:rsidR="006C0F4C">
              <w:rPr>
                <w:rFonts w:eastAsia="Calibri"/>
                <w:lang w:val="de-DE" w:eastAsia="de-DE"/>
              </w:rPr>
              <w:t>debugging</w:t>
            </w:r>
          </w:p>
        </w:tc>
      </w:tr>
      <w:tr w:rsidR="00243520" w14:paraId="690FB8DC" w14:textId="77777777" w:rsidTr="001744FC">
        <w:trPr>
          <w:trHeight w:val="260"/>
        </w:trPr>
        <w:tc>
          <w:tcPr>
            <w:tcW w:w="2483" w:type="dxa"/>
          </w:tcPr>
          <w:p w14:paraId="1BA8C30D" w14:textId="71699A06" w:rsidR="00243520" w:rsidRDefault="00E127DB" w:rsidP="00C82807">
            <w:pPr>
              <w:pStyle w:val="BodytextWorldline"/>
              <w:rPr>
                <w:rFonts w:eastAsia="Calibri"/>
                <w:lang w:val="de-DE" w:eastAsia="de-DE"/>
              </w:rPr>
            </w:pPr>
            <w:r w:rsidRPr="00971BF3">
              <w:rPr>
                <w:rFonts w:eastAsia="Calibri"/>
                <w:lang w:val="de-DE" w:eastAsia="de-DE"/>
              </w:rPr>
              <w:t>Malte Schwede</w:t>
            </w:r>
          </w:p>
        </w:tc>
        <w:tc>
          <w:tcPr>
            <w:tcW w:w="12520" w:type="dxa"/>
          </w:tcPr>
          <w:p w14:paraId="344F80DF" w14:textId="69EE5400" w:rsidR="00243520" w:rsidRDefault="00E127DB" w:rsidP="00C82807">
            <w:pPr>
              <w:pStyle w:val="BodytextWorldline"/>
              <w:rPr>
                <w:rFonts w:eastAsia="Calibri"/>
                <w:lang w:val="de-DE" w:eastAsia="de-DE"/>
              </w:rPr>
            </w:pPr>
            <w:r w:rsidRPr="00E127DB">
              <w:rPr>
                <w:rFonts w:eastAsia="Calibri"/>
                <w:lang w:val="de-DE" w:eastAsia="de-DE"/>
              </w:rPr>
              <w:t xml:space="preserve">Kollisionserkennung </w:t>
            </w:r>
            <w:r>
              <w:rPr>
                <w:rFonts w:eastAsia="Calibri"/>
                <w:lang w:val="de-DE" w:eastAsia="de-DE"/>
              </w:rPr>
              <w:t xml:space="preserve">, Sounds für getroffene Objekte, </w:t>
            </w:r>
            <w:r w:rsidRPr="00F8628C">
              <w:rPr>
                <w:rFonts w:eastAsia="Calibri"/>
                <w:lang w:val="de-DE" w:eastAsia="de-DE"/>
              </w:rPr>
              <w:t>Merge</w:t>
            </w:r>
            <w:r>
              <w:rPr>
                <w:rFonts w:eastAsia="Calibri"/>
                <w:lang w:val="de-DE" w:eastAsia="de-DE"/>
              </w:rPr>
              <w:t xml:space="preserve"> eigener </w:t>
            </w:r>
            <w:r w:rsidR="00F8628C">
              <w:rPr>
                <w:rFonts w:eastAsia="Calibri"/>
                <w:lang w:val="de-DE" w:eastAsia="de-DE"/>
              </w:rPr>
              <w:t>Methoden und Sounds</w:t>
            </w:r>
            <w:r w:rsidR="006C0F4C">
              <w:rPr>
                <w:rFonts w:eastAsia="Calibri"/>
                <w:lang w:val="de-DE" w:eastAsia="de-DE"/>
              </w:rPr>
              <w:t xml:space="preserve">, </w:t>
            </w:r>
            <w:r w:rsidR="006C0F4C">
              <w:rPr>
                <w:rFonts w:eastAsia="Calibri"/>
                <w:lang w:val="de-DE" w:eastAsia="de-DE"/>
              </w:rPr>
              <w:t>debugging</w:t>
            </w:r>
          </w:p>
        </w:tc>
      </w:tr>
      <w:tr w:rsidR="00243520" w14:paraId="1D42436B" w14:textId="77777777" w:rsidTr="001744FC">
        <w:trPr>
          <w:trHeight w:val="243"/>
        </w:trPr>
        <w:tc>
          <w:tcPr>
            <w:tcW w:w="2483" w:type="dxa"/>
          </w:tcPr>
          <w:p w14:paraId="1B33C590" w14:textId="7E6350FB" w:rsidR="00243520" w:rsidRDefault="00E127DB" w:rsidP="00C82807">
            <w:pPr>
              <w:pStyle w:val="BodytextWorldline"/>
              <w:rPr>
                <w:rFonts w:eastAsia="Calibri"/>
                <w:lang w:val="de-DE" w:eastAsia="de-DE"/>
              </w:rPr>
            </w:pPr>
            <w:r w:rsidRPr="00971BF3">
              <w:rPr>
                <w:rFonts w:eastAsia="Calibri"/>
                <w:lang w:val="de-DE" w:eastAsia="de-DE"/>
              </w:rPr>
              <w:t>Sven Radzabov</w:t>
            </w:r>
          </w:p>
        </w:tc>
        <w:tc>
          <w:tcPr>
            <w:tcW w:w="12520" w:type="dxa"/>
          </w:tcPr>
          <w:p w14:paraId="2C2EDF89" w14:textId="2116FB73" w:rsidR="00243520" w:rsidRDefault="00E127DB" w:rsidP="00C82807">
            <w:pPr>
              <w:pStyle w:val="BodytextWorldline"/>
              <w:rPr>
                <w:rFonts w:eastAsia="Calibri"/>
                <w:lang w:val="de-DE" w:eastAsia="de-DE"/>
              </w:rPr>
            </w:pPr>
            <w:r>
              <w:rPr>
                <w:rFonts w:eastAsia="Calibri"/>
                <w:lang w:val="de-DE" w:eastAsia="de-DE"/>
              </w:rPr>
              <w:t>Zeitplanung, Projektbericht, UML</w:t>
            </w:r>
            <w:r w:rsidR="00F8628C">
              <w:rPr>
                <w:rFonts w:eastAsia="Calibri"/>
                <w:lang w:val="de-DE" w:eastAsia="de-DE"/>
              </w:rPr>
              <w:t xml:space="preserve"> eigene Klasse</w:t>
            </w:r>
            <w:r>
              <w:rPr>
                <w:rFonts w:eastAsia="Calibri"/>
                <w:lang w:val="de-DE" w:eastAsia="de-DE"/>
              </w:rPr>
              <w:t xml:space="preserve">, </w:t>
            </w:r>
            <w:r w:rsidR="00FB253E">
              <w:rPr>
                <w:rFonts w:eastAsia="Calibri"/>
                <w:lang w:val="de-DE" w:eastAsia="de-DE"/>
              </w:rPr>
              <w:t xml:space="preserve">UML – </w:t>
            </w:r>
            <w:r w:rsidR="00F8628C">
              <w:rPr>
                <w:rFonts w:eastAsia="Calibri"/>
                <w:lang w:val="de-DE" w:eastAsia="de-DE"/>
              </w:rPr>
              <w:t xml:space="preserve">Merge, </w:t>
            </w:r>
            <w:r>
              <w:rPr>
                <w:rFonts w:eastAsia="Calibri"/>
                <w:lang w:val="de-DE" w:eastAsia="de-DE"/>
              </w:rPr>
              <w:t xml:space="preserve">Strategy Pattern Musik für die Level, Observer Pattern für </w:t>
            </w:r>
            <w:r w:rsidRPr="00E127DB">
              <w:rPr>
                <w:rFonts w:eastAsia="Calibri"/>
                <w:lang w:val="de-DE" w:eastAsia="de-DE"/>
              </w:rPr>
              <w:t>Achievement</w:t>
            </w:r>
            <w:r w:rsidR="006C0F4C">
              <w:rPr>
                <w:rFonts w:eastAsia="Calibri"/>
                <w:lang w:val="de-DE" w:eastAsia="de-DE"/>
              </w:rPr>
              <w:t xml:space="preserve">, </w:t>
            </w:r>
            <w:r w:rsidR="006C0F4C">
              <w:rPr>
                <w:rFonts w:eastAsia="Calibri"/>
                <w:lang w:val="de-DE" w:eastAsia="de-DE"/>
              </w:rPr>
              <w:t>debugging</w:t>
            </w:r>
          </w:p>
        </w:tc>
      </w:tr>
    </w:tbl>
    <w:p w14:paraId="54FF0412" w14:textId="77777777" w:rsidR="00243520" w:rsidRDefault="00243520" w:rsidP="00C82807">
      <w:pPr>
        <w:pStyle w:val="BodytextWorldline"/>
        <w:ind w:left="720"/>
        <w:rPr>
          <w:rFonts w:eastAsia="Calibri"/>
          <w:lang w:val="de-DE" w:eastAsia="de-DE"/>
        </w:rPr>
      </w:pPr>
    </w:p>
    <w:p w14:paraId="3E388995" w14:textId="77777777" w:rsidR="00243520" w:rsidRDefault="00243520" w:rsidP="00C82807">
      <w:pPr>
        <w:pStyle w:val="BodytextWorldline"/>
        <w:ind w:left="720"/>
        <w:rPr>
          <w:rFonts w:eastAsia="Calibri"/>
          <w:lang w:val="de-DE" w:eastAsia="de-DE"/>
        </w:rPr>
      </w:pPr>
    </w:p>
    <w:p w14:paraId="7BDA00A9" w14:textId="0ED8D65B" w:rsidR="00243520" w:rsidRDefault="00BC44A6" w:rsidP="00BC44A6">
      <w:pPr>
        <w:pStyle w:val="BodytextWorldline"/>
        <w:rPr>
          <w:rFonts w:eastAsia="Calibri"/>
          <w:lang w:val="de-DE" w:eastAsia="de-DE"/>
        </w:rPr>
      </w:pPr>
      <w:r w:rsidRPr="00BC44A6">
        <w:rPr>
          <w:rFonts w:eastAsia="Calibri"/>
          <w:noProof/>
        </w:rPr>
        <w:drawing>
          <wp:inline distT="0" distB="0" distL="0" distR="0" wp14:anchorId="2B9B154C" wp14:editId="49DDC232">
            <wp:extent cx="9748520" cy="1095375"/>
            <wp:effectExtent l="0" t="0" r="508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5577" cy="1096168"/>
                    </a:xfrm>
                    <a:prstGeom prst="rect">
                      <a:avLst/>
                    </a:prstGeom>
                    <a:noFill/>
                    <a:ln>
                      <a:noFill/>
                    </a:ln>
                  </pic:spPr>
                </pic:pic>
              </a:graphicData>
            </a:graphic>
          </wp:inline>
        </w:drawing>
      </w:r>
    </w:p>
    <w:p w14:paraId="5A749058" w14:textId="77777777" w:rsidR="00243520" w:rsidRDefault="00243520" w:rsidP="00C82807">
      <w:pPr>
        <w:pStyle w:val="BodytextWorldline"/>
        <w:ind w:left="720"/>
        <w:rPr>
          <w:rFonts w:eastAsia="Calibri"/>
          <w:lang w:val="de-DE" w:eastAsia="de-DE"/>
        </w:rPr>
      </w:pPr>
    </w:p>
    <w:p w14:paraId="2A87771B" w14:textId="77777777" w:rsidR="001744FC" w:rsidRDefault="001744FC" w:rsidP="00E127DB">
      <w:pPr>
        <w:pStyle w:val="BodytextWorldline"/>
        <w:rPr>
          <w:rFonts w:eastAsia="Calibri"/>
          <w:lang w:val="de-DE" w:eastAsia="de-DE"/>
        </w:rPr>
      </w:pPr>
    </w:p>
    <w:p w14:paraId="5D37283D" w14:textId="49F3D539" w:rsidR="001744FC" w:rsidRDefault="001744FC" w:rsidP="00E127DB">
      <w:pPr>
        <w:pStyle w:val="BodytextWorldline"/>
        <w:rPr>
          <w:rFonts w:eastAsia="Calibri"/>
          <w:lang w:val="de-DE" w:eastAsia="de-DE"/>
        </w:rPr>
      </w:pPr>
    </w:p>
    <w:p w14:paraId="4B5EA0D2" w14:textId="77777777" w:rsidR="001744FC" w:rsidRDefault="001744FC" w:rsidP="00E127DB">
      <w:pPr>
        <w:pStyle w:val="BodytextWorldline"/>
        <w:rPr>
          <w:rFonts w:eastAsia="Calibri"/>
          <w:lang w:val="de-DE" w:eastAsia="de-DE"/>
        </w:rPr>
      </w:pPr>
    </w:p>
    <w:p w14:paraId="54D579B4" w14:textId="3B81861D" w:rsidR="00C82807" w:rsidRPr="00C82807" w:rsidRDefault="00971BF3" w:rsidP="00E127DB">
      <w:pPr>
        <w:pStyle w:val="BodytextWorldline"/>
        <w:rPr>
          <w:rFonts w:eastAsia="Calibri"/>
          <w:lang w:val="de-DE" w:eastAsia="de-DE"/>
        </w:rPr>
      </w:pPr>
      <w:r>
        <w:rPr>
          <w:rFonts w:eastAsia="Calibri"/>
          <w:lang w:val="de-DE" w:eastAsia="de-DE"/>
        </w:rPr>
        <w:t>Projektbericht</w:t>
      </w:r>
      <w:r w:rsidR="00C82807">
        <w:rPr>
          <w:rFonts w:eastAsia="Calibri"/>
          <w:lang w:val="de-DE" w:eastAsia="de-DE"/>
        </w:rPr>
        <w:t xml:space="preserve"> Team 4: </w:t>
      </w:r>
      <w:r w:rsidRPr="00971BF3">
        <w:rPr>
          <w:rFonts w:eastAsia="Calibri"/>
          <w:lang w:val="de-DE" w:eastAsia="de-DE"/>
        </w:rPr>
        <w:t>Maurice Berger</w:t>
      </w:r>
      <w:r>
        <w:rPr>
          <w:rFonts w:eastAsia="Calibri"/>
          <w:lang w:val="de-DE" w:eastAsia="de-DE"/>
        </w:rPr>
        <w:t xml:space="preserve">, </w:t>
      </w:r>
      <w:r w:rsidRPr="00971BF3">
        <w:rPr>
          <w:rFonts w:eastAsia="Calibri"/>
          <w:lang w:val="de-DE" w:eastAsia="de-DE"/>
        </w:rPr>
        <w:t xml:space="preserve"> Timo Just, Sven Radzabov</w:t>
      </w:r>
      <w:r>
        <w:rPr>
          <w:rFonts w:eastAsia="Calibri"/>
          <w:lang w:val="de-DE" w:eastAsia="de-DE"/>
        </w:rPr>
        <w:t xml:space="preserve">, </w:t>
      </w:r>
      <w:r w:rsidRPr="00971BF3">
        <w:rPr>
          <w:rFonts w:eastAsia="Calibri"/>
          <w:lang w:val="de-DE" w:eastAsia="de-DE"/>
        </w:rPr>
        <w:t>Malte Schwede</w:t>
      </w:r>
      <w:r w:rsidR="00B62FA6">
        <w:rPr>
          <w:rFonts w:eastAsia="Calibri"/>
          <w:lang w:val="de-DE" w:eastAsia="de-DE"/>
        </w:rPr>
        <w:t>.</w:t>
      </w:r>
    </w:p>
    <w:p w14:paraId="63B969A1" w14:textId="0CC249EA" w:rsidR="00C82807" w:rsidRPr="006056F6" w:rsidRDefault="00C82807" w:rsidP="00624467">
      <w:pPr>
        <w:pStyle w:val="BodytextWorldline"/>
        <w:rPr>
          <w:lang w:val="de-DE" w:eastAsia="de-DE"/>
        </w:rPr>
      </w:pPr>
    </w:p>
    <w:sectPr w:rsidR="00C82807" w:rsidRPr="006056F6" w:rsidSect="006056F6">
      <w:pgSz w:w="16838" w:h="11906" w:orient="landscape" w:code="9"/>
      <w:pgMar w:top="1077" w:right="2081" w:bottom="1077" w:left="1077" w:header="284"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D644" w14:textId="77777777" w:rsidR="0083501D" w:rsidRDefault="0083501D">
      <w:r>
        <w:separator/>
      </w:r>
    </w:p>
  </w:endnote>
  <w:endnote w:type="continuationSeparator" w:id="0">
    <w:p w14:paraId="52919399" w14:textId="77777777" w:rsidR="0083501D" w:rsidRDefault="00835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66BC1" w14:textId="77777777" w:rsidR="00473658" w:rsidRDefault="00473658" w:rsidP="00D918CB">
    <w:pPr>
      <w:pStyle w:val="Fuzeil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40EE" w14:textId="77777777" w:rsidR="0083501D" w:rsidRDefault="0083501D">
      <w:r>
        <w:separator/>
      </w:r>
    </w:p>
  </w:footnote>
  <w:footnote w:type="continuationSeparator" w:id="0">
    <w:p w14:paraId="1E985175" w14:textId="77777777" w:rsidR="0083501D" w:rsidRDefault="00835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3ADB4" w14:textId="77777777" w:rsidR="00AC6217" w:rsidRDefault="00AC6217">
    <w:pPr>
      <w:pStyle w:val="Kopfzeile"/>
    </w:pPr>
  </w:p>
  <w:p w14:paraId="052B7FBA" w14:textId="77777777" w:rsidR="00AC6217" w:rsidRDefault="00AC6217">
    <w:pPr>
      <w:pStyle w:val="Kopfzeile"/>
    </w:pPr>
  </w:p>
  <w:p w14:paraId="70CFB1EC" w14:textId="77777777" w:rsidR="00AC6217" w:rsidRDefault="00AC621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86B05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052E33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C60031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005E7BD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FC4275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009CB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12BFF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5EF4A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196809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00ABEF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5F2EB1"/>
    <w:multiLevelType w:val="multilevel"/>
    <w:tmpl w:val="4D6EFB24"/>
    <w:styleLink w:val="ListnumbercoloredWorldline"/>
    <w:lvl w:ilvl="0">
      <w:start w:val="1"/>
      <w:numFmt w:val="none"/>
      <w:pStyle w:val="NumberedlistcoloredbodytextWorldline"/>
      <w:suff w:val="nothing"/>
      <w:lvlText w:val=""/>
      <w:lvlJc w:val="left"/>
      <w:pPr>
        <w:ind w:left="0" w:firstLine="0"/>
      </w:pPr>
      <w:rPr>
        <w:rFonts w:hint="default"/>
        <w:color w:val="41B4D2" w:themeColor="accent1"/>
      </w:rPr>
    </w:lvl>
    <w:lvl w:ilvl="1">
      <w:start w:val="1"/>
      <w:numFmt w:val="decimal"/>
      <w:pStyle w:val="Numberedlistcolored1stlevelWorldline"/>
      <w:lvlText w:val="%2"/>
      <w:lvlJc w:val="left"/>
      <w:pPr>
        <w:tabs>
          <w:tab w:val="num" w:pos="301"/>
        </w:tabs>
        <w:ind w:left="301" w:hanging="301"/>
      </w:pPr>
      <w:rPr>
        <w:rFonts w:hint="default"/>
        <w:color w:val="41B4D2" w:themeColor="accent1"/>
      </w:rPr>
    </w:lvl>
    <w:lvl w:ilvl="2">
      <w:start w:val="1"/>
      <w:numFmt w:val="decimal"/>
      <w:pStyle w:val="Numberedlistcolored2ndlevelWorldline"/>
      <w:lvlText w:val="%3"/>
      <w:lvlJc w:val="left"/>
      <w:pPr>
        <w:tabs>
          <w:tab w:val="num" w:pos="601"/>
        </w:tabs>
        <w:ind w:left="601" w:hanging="300"/>
      </w:pPr>
      <w:rPr>
        <w:rFonts w:hint="default"/>
        <w:color w:val="6639B7"/>
      </w:rPr>
    </w:lvl>
    <w:lvl w:ilvl="3">
      <w:start w:val="1"/>
      <w:numFmt w:val="decimal"/>
      <w:pStyle w:val="Numberedlistcolored3rdlevelWorldline"/>
      <w:lvlText w:val="%4"/>
      <w:lvlJc w:val="left"/>
      <w:pPr>
        <w:tabs>
          <w:tab w:val="num" w:pos="902"/>
        </w:tabs>
        <w:ind w:left="902" w:hanging="301"/>
      </w:pPr>
      <w:rPr>
        <w:rFonts w:hint="default"/>
      </w:rPr>
    </w:lvl>
    <w:lvl w:ilvl="4">
      <w:start w:val="1"/>
      <w:numFmt w:val="none"/>
      <w:lvlText w:val=""/>
      <w:lvlJc w:val="left"/>
      <w:pPr>
        <w:tabs>
          <w:tab w:val="num" w:pos="1505"/>
        </w:tabs>
        <w:ind w:left="1505" w:hanging="301"/>
      </w:pPr>
      <w:rPr>
        <w:rFonts w:hint="default"/>
      </w:rPr>
    </w:lvl>
    <w:lvl w:ilvl="5">
      <w:start w:val="1"/>
      <w:numFmt w:val="none"/>
      <w:lvlText w:val=""/>
      <w:lvlJc w:val="left"/>
      <w:pPr>
        <w:tabs>
          <w:tab w:val="num" w:pos="1806"/>
        </w:tabs>
        <w:ind w:left="1806" w:hanging="301"/>
      </w:pPr>
      <w:rPr>
        <w:rFonts w:hint="default"/>
      </w:rPr>
    </w:lvl>
    <w:lvl w:ilvl="6">
      <w:start w:val="1"/>
      <w:numFmt w:val="none"/>
      <w:lvlText w:val=""/>
      <w:lvlJc w:val="left"/>
      <w:pPr>
        <w:tabs>
          <w:tab w:val="num" w:pos="2107"/>
        </w:tabs>
        <w:ind w:left="2107" w:hanging="301"/>
      </w:pPr>
      <w:rPr>
        <w:rFonts w:hint="default"/>
      </w:rPr>
    </w:lvl>
    <w:lvl w:ilvl="7">
      <w:start w:val="1"/>
      <w:numFmt w:val="none"/>
      <w:lvlText w:val=""/>
      <w:lvlJc w:val="left"/>
      <w:pPr>
        <w:tabs>
          <w:tab w:val="num" w:pos="2408"/>
        </w:tabs>
        <w:ind w:left="2408" w:hanging="301"/>
      </w:pPr>
      <w:rPr>
        <w:rFonts w:hint="default"/>
      </w:rPr>
    </w:lvl>
    <w:lvl w:ilvl="8">
      <w:start w:val="1"/>
      <w:numFmt w:val="none"/>
      <w:lvlText w:val=""/>
      <w:lvlJc w:val="left"/>
      <w:pPr>
        <w:tabs>
          <w:tab w:val="num" w:pos="2709"/>
        </w:tabs>
        <w:ind w:left="2709" w:hanging="301"/>
      </w:pPr>
      <w:rPr>
        <w:rFonts w:hint="default"/>
      </w:rPr>
    </w:lvl>
  </w:abstractNum>
  <w:abstractNum w:abstractNumId="11" w15:restartNumberingAfterBreak="0">
    <w:nsid w:val="06FB0A3D"/>
    <w:multiLevelType w:val="multilevel"/>
    <w:tmpl w:val="F89C0FDC"/>
    <w:styleLink w:val="BulletedlistWorldline"/>
    <w:lvl w:ilvl="0">
      <w:start w:val="1"/>
      <w:numFmt w:val="bullet"/>
      <w:pStyle w:val="Bulletedlist1stlevelWorldline"/>
      <w:lvlText w:val="▪"/>
      <w:lvlJc w:val="left"/>
      <w:pPr>
        <w:tabs>
          <w:tab w:val="num" w:pos="301"/>
        </w:tabs>
        <w:ind w:left="301" w:hanging="301"/>
      </w:pPr>
      <w:rPr>
        <w:rFonts w:ascii="Arial" w:hAnsi="Arial" w:hint="default"/>
        <w:color w:val="3C3C3C" w:themeColor="text1"/>
      </w:rPr>
    </w:lvl>
    <w:lvl w:ilvl="1">
      <w:start w:val="1"/>
      <w:numFmt w:val="bullet"/>
      <w:pStyle w:val="Bulletedlist2ndlevelWorldline"/>
      <w:lvlText w:val="▪"/>
      <w:lvlJc w:val="left"/>
      <w:pPr>
        <w:tabs>
          <w:tab w:val="num" w:pos="602"/>
        </w:tabs>
        <w:ind w:left="602" w:hanging="301"/>
      </w:pPr>
      <w:rPr>
        <w:rFonts w:ascii="Arial" w:hAnsi="Arial" w:hint="default"/>
        <w:color w:val="3C3C3C" w:themeColor="text1"/>
      </w:rPr>
    </w:lvl>
    <w:lvl w:ilvl="2">
      <w:start w:val="1"/>
      <w:numFmt w:val="bullet"/>
      <w:pStyle w:val="Bulletedlist3rdlevelWorldline"/>
      <w:lvlText w:val="▪"/>
      <w:lvlJc w:val="left"/>
      <w:pPr>
        <w:tabs>
          <w:tab w:val="num" w:pos="903"/>
        </w:tabs>
        <w:ind w:left="903" w:hanging="301"/>
      </w:pPr>
      <w:rPr>
        <w:rFonts w:ascii="Arial" w:hAnsi="Arial" w:hint="default"/>
        <w:color w:val="3C3C3C" w:themeColor="text1"/>
      </w:rPr>
    </w:lvl>
    <w:lvl w:ilvl="3">
      <w:start w:val="1"/>
      <w:numFmt w:val="bullet"/>
      <w:lvlText w:val="▪"/>
      <w:lvlJc w:val="left"/>
      <w:pPr>
        <w:ind w:left="1204" w:hanging="301"/>
      </w:pPr>
      <w:rPr>
        <w:rFonts w:ascii="Arial" w:hAnsi="Arial" w:hint="default"/>
        <w:color w:val="3C3C3C" w:themeColor="text1"/>
      </w:rPr>
    </w:lvl>
    <w:lvl w:ilvl="4">
      <w:start w:val="1"/>
      <w:numFmt w:val="bullet"/>
      <w:lvlText w:val="▪"/>
      <w:lvlJc w:val="left"/>
      <w:pPr>
        <w:ind w:left="1505" w:hanging="301"/>
      </w:pPr>
      <w:rPr>
        <w:rFonts w:ascii="Arial" w:hAnsi="Arial" w:hint="default"/>
        <w:color w:val="3C3C3C" w:themeColor="text1"/>
      </w:rPr>
    </w:lvl>
    <w:lvl w:ilvl="5">
      <w:start w:val="1"/>
      <w:numFmt w:val="bullet"/>
      <w:lvlText w:val="▪"/>
      <w:lvlJc w:val="left"/>
      <w:pPr>
        <w:ind w:left="1806" w:hanging="301"/>
      </w:pPr>
      <w:rPr>
        <w:rFonts w:ascii="Arial" w:hAnsi="Arial" w:hint="default"/>
        <w:color w:val="3C3C3C" w:themeColor="text1"/>
      </w:rPr>
    </w:lvl>
    <w:lvl w:ilvl="6">
      <w:start w:val="1"/>
      <w:numFmt w:val="bullet"/>
      <w:lvlText w:val="▪"/>
      <w:lvlJc w:val="left"/>
      <w:pPr>
        <w:ind w:left="2107" w:hanging="301"/>
      </w:pPr>
      <w:rPr>
        <w:rFonts w:ascii="Arial" w:hAnsi="Arial" w:hint="default"/>
        <w:color w:val="3C3C3C" w:themeColor="text1"/>
      </w:rPr>
    </w:lvl>
    <w:lvl w:ilvl="7">
      <w:start w:val="1"/>
      <w:numFmt w:val="bullet"/>
      <w:lvlText w:val="▪"/>
      <w:lvlJc w:val="left"/>
      <w:pPr>
        <w:ind w:left="2408" w:hanging="301"/>
      </w:pPr>
      <w:rPr>
        <w:rFonts w:ascii="Arial" w:hAnsi="Arial" w:hint="default"/>
        <w:color w:val="3C3C3C" w:themeColor="text1"/>
      </w:rPr>
    </w:lvl>
    <w:lvl w:ilvl="8">
      <w:start w:val="1"/>
      <w:numFmt w:val="bullet"/>
      <w:lvlText w:val="▪"/>
      <w:lvlJc w:val="left"/>
      <w:pPr>
        <w:ind w:left="2709" w:hanging="301"/>
      </w:pPr>
      <w:rPr>
        <w:rFonts w:ascii="Arial" w:hAnsi="Arial" w:hint="default"/>
        <w:color w:val="3C3C3C" w:themeColor="text1"/>
      </w:rPr>
    </w:lvl>
  </w:abstractNum>
  <w:abstractNum w:abstractNumId="12" w15:restartNumberingAfterBreak="0">
    <w:nsid w:val="0BA733AA"/>
    <w:multiLevelType w:val="multilevel"/>
    <w:tmpl w:val="29B687AE"/>
    <w:styleLink w:val="ListWorldline"/>
    <w:lvl w:ilvl="0">
      <w:start w:val="1"/>
      <w:numFmt w:val="bullet"/>
      <w:pStyle w:val="List1stlevelWorldline"/>
      <w:lvlText w:val="▪"/>
      <w:lvlJc w:val="left"/>
      <w:pPr>
        <w:tabs>
          <w:tab w:val="num" w:pos="301"/>
        </w:tabs>
        <w:ind w:left="301" w:hanging="301"/>
      </w:pPr>
      <w:rPr>
        <w:rFonts w:ascii="Arial" w:hAnsi="Arial" w:hint="default"/>
        <w:color w:val="41B4D2" w:themeColor="accent1"/>
        <w:position w:val="-1"/>
      </w:rPr>
    </w:lvl>
    <w:lvl w:ilvl="1">
      <w:start w:val="1"/>
      <w:numFmt w:val="bullet"/>
      <w:pStyle w:val="List2ndlevelWorldline"/>
      <w:lvlText w:val="–"/>
      <w:lvlJc w:val="left"/>
      <w:pPr>
        <w:tabs>
          <w:tab w:val="num" w:pos="602"/>
        </w:tabs>
        <w:ind w:left="602" w:hanging="301"/>
      </w:pPr>
      <w:rPr>
        <w:rFonts w:hint="default"/>
        <w:color w:val="41B4D2" w:themeColor="accent1"/>
      </w:rPr>
    </w:lvl>
    <w:lvl w:ilvl="2">
      <w:start w:val="1"/>
      <w:numFmt w:val="bullet"/>
      <w:pStyle w:val="List3rdlevelWorldline"/>
      <w:lvlText w:val="–"/>
      <w:lvlJc w:val="left"/>
      <w:pPr>
        <w:tabs>
          <w:tab w:val="num" w:pos="903"/>
        </w:tabs>
        <w:ind w:left="903" w:hanging="301"/>
      </w:pPr>
      <w:rPr>
        <w:rFonts w:hint="default"/>
        <w:color w:val="41B4D2" w:themeColor="accent1"/>
      </w:rPr>
    </w:lvl>
    <w:lvl w:ilvl="3">
      <w:start w:val="1"/>
      <w:numFmt w:val="bullet"/>
      <w:lvlText w:val="–"/>
      <w:lvlJc w:val="left"/>
      <w:pPr>
        <w:tabs>
          <w:tab w:val="num" w:pos="1201"/>
        </w:tabs>
        <w:ind w:left="1204" w:hanging="301"/>
      </w:pPr>
      <w:rPr>
        <w:rFonts w:hint="default"/>
      </w:rPr>
    </w:lvl>
    <w:lvl w:ilvl="4">
      <w:start w:val="1"/>
      <w:numFmt w:val="bullet"/>
      <w:lvlText w:val="–"/>
      <w:lvlJc w:val="left"/>
      <w:pPr>
        <w:tabs>
          <w:tab w:val="num" w:pos="1502"/>
        </w:tabs>
        <w:ind w:left="1505" w:hanging="301"/>
      </w:pPr>
      <w:rPr>
        <w:rFonts w:hint="default"/>
      </w:rPr>
    </w:lvl>
    <w:lvl w:ilvl="5">
      <w:start w:val="1"/>
      <w:numFmt w:val="bullet"/>
      <w:lvlText w:val="–"/>
      <w:lvlJc w:val="left"/>
      <w:pPr>
        <w:tabs>
          <w:tab w:val="num" w:pos="1803"/>
        </w:tabs>
        <w:ind w:left="1806" w:hanging="301"/>
      </w:pPr>
      <w:rPr>
        <w:rFonts w:hint="default"/>
      </w:rPr>
    </w:lvl>
    <w:lvl w:ilvl="6">
      <w:start w:val="1"/>
      <w:numFmt w:val="bullet"/>
      <w:lvlText w:val="–"/>
      <w:lvlJc w:val="left"/>
      <w:pPr>
        <w:tabs>
          <w:tab w:val="num" w:pos="2104"/>
        </w:tabs>
        <w:ind w:left="2107" w:hanging="301"/>
      </w:pPr>
      <w:rPr>
        <w:rFonts w:hint="default"/>
      </w:rPr>
    </w:lvl>
    <w:lvl w:ilvl="7">
      <w:start w:val="1"/>
      <w:numFmt w:val="bullet"/>
      <w:lvlText w:val="–"/>
      <w:lvlJc w:val="left"/>
      <w:pPr>
        <w:tabs>
          <w:tab w:val="num" w:pos="2405"/>
        </w:tabs>
        <w:ind w:left="2408" w:hanging="301"/>
      </w:pPr>
      <w:rPr>
        <w:rFonts w:hint="default"/>
      </w:rPr>
    </w:lvl>
    <w:lvl w:ilvl="8">
      <w:start w:val="1"/>
      <w:numFmt w:val="bullet"/>
      <w:lvlText w:val="–"/>
      <w:lvlJc w:val="left"/>
      <w:pPr>
        <w:tabs>
          <w:tab w:val="num" w:pos="2706"/>
        </w:tabs>
        <w:ind w:left="2709" w:hanging="301"/>
      </w:pPr>
      <w:rPr>
        <w:rFonts w:hint="default"/>
      </w:rPr>
    </w:lvl>
  </w:abstractNum>
  <w:abstractNum w:abstractNumId="13" w15:restartNumberingAfterBreak="0">
    <w:nsid w:val="0BC24928"/>
    <w:multiLevelType w:val="multilevel"/>
    <w:tmpl w:val="BDCA8588"/>
    <w:styleLink w:val="DashedlistWorldline"/>
    <w:lvl w:ilvl="0">
      <w:start w:val="1"/>
      <w:numFmt w:val="bullet"/>
      <w:pStyle w:val="Dashedlist1stlevelWorldline"/>
      <w:lvlText w:val="–"/>
      <w:lvlJc w:val="left"/>
      <w:pPr>
        <w:tabs>
          <w:tab w:val="num" w:pos="301"/>
        </w:tabs>
        <w:ind w:left="301" w:hanging="301"/>
      </w:pPr>
      <w:rPr>
        <w:rFonts w:hint="default"/>
      </w:rPr>
    </w:lvl>
    <w:lvl w:ilvl="1">
      <w:start w:val="1"/>
      <w:numFmt w:val="bullet"/>
      <w:pStyle w:val="Dashedlist2ndlevelWorldline"/>
      <w:lvlText w:val="–"/>
      <w:lvlJc w:val="left"/>
      <w:pPr>
        <w:tabs>
          <w:tab w:val="num" w:pos="602"/>
        </w:tabs>
        <w:ind w:left="602" w:hanging="301"/>
      </w:pPr>
      <w:rPr>
        <w:rFonts w:hint="default"/>
      </w:rPr>
    </w:lvl>
    <w:lvl w:ilvl="2">
      <w:start w:val="1"/>
      <w:numFmt w:val="bullet"/>
      <w:pStyle w:val="Dashedlist3rdlevelWorldline"/>
      <w:lvlText w:val="–"/>
      <w:lvlJc w:val="left"/>
      <w:pPr>
        <w:tabs>
          <w:tab w:val="num" w:pos="903"/>
        </w:tabs>
        <w:ind w:left="903" w:hanging="301"/>
      </w:pPr>
      <w:rPr>
        <w:rFonts w:hint="default"/>
      </w:rPr>
    </w:lvl>
    <w:lvl w:ilvl="3">
      <w:start w:val="1"/>
      <w:numFmt w:val="bullet"/>
      <w:lvlText w:val="–"/>
      <w:lvlJc w:val="left"/>
      <w:pPr>
        <w:ind w:left="1204" w:hanging="301"/>
      </w:pPr>
      <w:rPr>
        <w:rFonts w:hint="default"/>
      </w:rPr>
    </w:lvl>
    <w:lvl w:ilvl="4">
      <w:start w:val="1"/>
      <w:numFmt w:val="bullet"/>
      <w:lvlText w:val="–"/>
      <w:lvlJc w:val="left"/>
      <w:pPr>
        <w:ind w:left="1505" w:hanging="301"/>
      </w:pPr>
      <w:rPr>
        <w:rFonts w:hint="default"/>
      </w:rPr>
    </w:lvl>
    <w:lvl w:ilvl="5">
      <w:start w:val="1"/>
      <w:numFmt w:val="bullet"/>
      <w:lvlText w:val="–"/>
      <w:lvlJc w:val="left"/>
      <w:pPr>
        <w:ind w:left="1806" w:hanging="301"/>
      </w:pPr>
      <w:rPr>
        <w:rFonts w:hint="default"/>
      </w:rPr>
    </w:lvl>
    <w:lvl w:ilvl="6">
      <w:start w:val="1"/>
      <w:numFmt w:val="bullet"/>
      <w:lvlText w:val="–"/>
      <w:lvlJc w:val="left"/>
      <w:pPr>
        <w:ind w:left="2107" w:hanging="301"/>
      </w:pPr>
      <w:rPr>
        <w:rFonts w:hint="default"/>
      </w:rPr>
    </w:lvl>
    <w:lvl w:ilvl="7">
      <w:start w:val="1"/>
      <w:numFmt w:val="bullet"/>
      <w:lvlText w:val="–"/>
      <w:lvlJc w:val="left"/>
      <w:pPr>
        <w:ind w:left="2408" w:hanging="301"/>
      </w:pPr>
      <w:rPr>
        <w:rFonts w:hint="default"/>
      </w:rPr>
    </w:lvl>
    <w:lvl w:ilvl="8">
      <w:start w:val="1"/>
      <w:numFmt w:val="bullet"/>
      <w:lvlText w:val="–"/>
      <w:lvlJc w:val="left"/>
      <w:pPr>
        <w:ind w:left="2709" w:hanging="301"/>
      </w:pPr>
      <w:rPr>
        <w:rFonts w:hint="default"/>
      </w:rPr>
    </w:lvl>
  </w:abstractNum>
  <w:abstractNum w:abstractNumId="14" w15:restartNumberingAfterBreak="0">
    <w:nsid w:val="0C1F3F12"/>
    <w:multiLevelType w:val="multilevel"/>
    <w:tmpl w:val="29B687AE"/>
    <w:numStyleLink w:val="ListWorldline"/>
  </w:abstractNum>
  <w:abstractNum w:abstractNumId="15" w15:restartNumberingAfterBreak="0">
    <w:nsid w:val="10780DE6"/>
    <w:multiLevelType w:val="multilevel"/>
    <w:tmpl w:val="922C061E"/>
    <w:styleLink w:val="ListlowercaseletterWorldline"/>
    <w:lvl w:ilvl="0">
      <w:start w:val="1"/>
      <w:numFmt w:val="none"/>
      <w:pStyle w:val="LowercaseletterlistbodytextWorldline"/>
      <w:suff w:val="nothing"/>
      <w:lvlText w:val=""/>
      <w:lvlJc w:val="left"/>
      <w:pPr>
        <w:ind w:left="0" w:firstLine="0"/>
      </w:pPr>
      <w:rPr>
        <w:rFonts w:hint="default"/>
      </w:rPr>
    </w:lvl>
    <w:lvl w:ilvl="1">
      <w:start w:val="1"/>
      <w:numFmt w:val="lowerLetter"/>
      <w:pStyle w:val="Lowercaseletterlist1stlevelWorldline"/>
      <w:lvlText w:val="%2"/>
      <w:lvlJc w:val="left"/>
      <w:pPr>
        <w:tabs>
          <w:tab w:val="num" w:pos="301"/>
        </w:tabs>
        <w:ind w:left="301" w:hanging="301"/>
      </w:pPr>
      <w:rPr>
        <w:rFonts w:hint="default"/>
      </w:rPr>
    </w:lvl>
    <w:lvl w:ilvl="2">
      <w:start w:val="1"/>
      <w:numFmt w:val="lowerLetter"/>
      <w:pStyle w:val="Lowercaseletterlist2ndlevelWorldline"/>
      <w:lvlText w:val="%3"/>
      <w:lvlJc w:val="left"/>
      <w:pPr>
        <w:tabs>
          <w:tab w:val="num" w:pos="601"/>
        </w:tabs>
        <w:ind w:left="601" w:hanging="300"/>
      </w:pPr>
      <w:rPr>
        <w:rFonts w:hint="default"/>
      </w:rPr>
    </w:lvl>
    <w:lvl w:ilvl="3">
      <w:start w:val="1"/>
      <w:numFmt w:val="lowerLetter"/>
      <w:pStyle w:val="Lowercaseletterlist3rdlevelWorldline"/>
      <w:lvlText w:val="%4"/>
      <w:lvlJc w:val="left"/>
      <w:pPr>
        <w:tabs>
          <w:tab w:val="num" w:pos="902"/>
        </w:tabs>
        <w:ind w:left="902" w:hanging="301"/>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6"/>
      <w:lvlJc w:val="left"/>
      <w:pPr>
        <w:ind w:left="0" w:firstLine="0"/>
      </w:pPr>
      <w:rPr>
        <w:rFonts w:hint="default"/>
      </w:rPr>
    </w:lvl>
    <w:lvl w:ilvl="6">
      <w:start w:val="1"/>
      <w:numFmt w:val="none"/>
      <w:lvlRestart w:val="0"/>
      <w:suff w:val="nothing"/>
      <w:lvlText w:val="%7"/>
      <w:lvlJc w:val="left"/>
      <w:pPr>
        <w:ind w:left="0" w:firstLine="0"/>
      </w:pPr>
      <w:rPr>
        <w:rFonts w:hint="default"/>
      </w:rPr>
    </w:lvl>
    <w:lvl w:ilvl="7">
      <w:start w:val="1"/>
      <w:numFmt w:val="none"/>
      <w:lvlRestart w:val="0"/>
      <w:suff w:val="nothing"/>
      <w:lvlText w:val="%8"/>
      <w:lvlJc w:val="left"/>
      <w:pPr>
        <w:ind w:left="0" w:firstLine="0"/>
      </w:pPr>
      <w:rPr>
        <w:rFonts w:hint="default"/>
      </w:rPr>
    </w:lvl>
    <w:lvl w:ilvl="8">
      <w:start w:val="1"/>
      <w:numFmt w:val="none"/>
      <w:lvlRestart w:val="0"/>
      <w:suff w:val="nothing"/>
      <w:lvlText w:val="%9"/>
      <w:lvlJc w:val="left"/>
      <w:pPr>
        <w:ind w:left="0" w:firstLine="0"/>
      </w:pPr>
      <w:rPr>
        <w:rFonts w:hint="default"/>
      </w:rPr>
    </w:lvl>
  </w:abstractNum>
  <w:abstractNum w:abstractNumId="16" w15:restartNumberingAfterBreak="0">
    <w:nsid w:val="10B933AC"/>
    <w:multiLevelType w:val="multilevel"/>
    <w:tmpl w:val="04130023"/>
    <w:styleLink w:val="ArtikelAbschnitt"/>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11E353F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6F60963"/>
    <w:multiLevelType w:val="multilevel"/>
    <w:tmpl w:val="4B30069E"/>
    <w:styleLink w:val="AnnexnumberingWorldline"/>
    <w:lvl w:ilvl="0">
      <w:start w:val="1"/>
      <w:numFmt w:val="decimal"/>
      <w:pStyle w:val="AnnexWorldline"/>
      <w:lvlText w:val="Annex %1"/>
      <w:lvlJc w:val="left"/>
      <w:pPr>
        <w:tabs>
          <w:tab w:val="num" w:pos="0"/>
        </w:tabs>
        <w:ind w:left="1247" w:hanging="1247"/>
      </w:pPr>
      <w:rPr>
        <w:rFonts w:hint="default"/>
      </w:rPr>
    </w:lvl>
    <w:lvl w:ilvl="1">
      <w:start w:val="1"/>
      <w:numFmt w:val="decimal"/>
      <w:pStyle w:val="AnnexparagraphWorldline"/>
      <w:lvlText w:val="%1.%2"/>
      <w:lvlJc w:val="left"/>
      <w:pPr>
        <w:tabs>
          <w:tab w:val="num" w:pos="0"/>
        </w:tabs>
        <w:ind w:left="448" w:hanging="448"/>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252C45D7"/>
    <w:multiLevelType w:val="multilevel"/>
    <w:tmpl w:val="72EEB3E6"/>
    <w:styleLink w:val="ListnumberWorldline"/>
    <w:lvl w:ilvl="0">
      <w:start w:val="1"/>
      <w:numFmt w:val="none"/>
      <w:pStyle w:val="NumberedlistbodytextWorldline"/>
      <w:suff w:val="nothing"/>
      <w:lvlText w:val=""/>
      <w:lvlJc w:val="left"/>
      <w:pPr>
        <w:ind w:left="0" w:firstLine="0"/>
      </w:pPr>
      <w:rPr>
        <w:rFonts w:hint="default"/>
      </w:rPr>
    </w:lvl>
    <w:lvl w:ilvl="1">
      <w:start w:val="1"/>
      <w:numFmt w:val="decimal"/>
      <w:pStyle w:val="Numberedlist1stlevelWorldline"/>
      <w:lvlText w:val="%2"/>
      <w:lvlJc w:val="left"/>
      <w:pPr>
        <w:tabs>
          <w:tab w:val="num" w:pos="301"/>
        </w:tabs>
        <w:ind w:left="301" w:hanging="301"/>
      </w:pPr>
      <w:rPr>
        <w:rFonts w:hint="default"/>
      </w:rPr>
    </w:lvl>
    <w:lvl w:ilvl="2">
      <w:start w:val="1"/>
      <w:numFmt w:val="decimal"/>
      <w:pStyle w:val="Numberedlist2ndlevelWorldline"/>
      <w:lvlText w:val="%3"/>
      <w:lvlJc w:val="left"/>
      <w:pPr>
        <w:tabs>
          <w:tab w:val="num" w:pos="601"/>
        </w:tabs>
        <w:ind w:left="601" w:hanging="300"/>
      </w:pPr>
      <w:rPr>
        <w:rFonts w:hint="default"/>
      </w:rPr>
    </w:lvl>
    <w:lvl w:ilvl="3">
      <w:start w:val="1"/>
      <w:numFmt w:val="decimal"/>
      <w:pStyle w:val="Numberedlist3rdlevelWorldline"/>
      <w:lvlText w:val="%4"/>
      <w:lvlJc w:val="left"/>
      <w:pPr>
        <w:tabs>
          <w:tab w:val="num" w:pos="902"/>
        </w:tabs>
        <w:ind w:left="902" w:hanging="301"/>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lvlRestart w:val="0"/>
      <w:suff w:val="nothing"/>
      <w:lvlText w:val="%8"/>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0" w15:restartNumberingAfterBreak="0">
    <w:nsid w:val="285A33E8"/>
    <w:multiLevelType w:val="multilevel"/>
    <w:tmpl w:val="4B30069E"/>
    <w:numStyleLink w:val="AnnexnumberingWorldline"/>
  </w:abstractNum>
  <w:abstractNum w:abstractNumId="21" w15:restartNumberingAfterBreak="0">
    <w:nsid w:val="2DB40624"/>
    <w:multiLevelType w:val="multilevel"/>
    <w:tmpl w:val="4D6EFB24"/>
    <w:numStyleLink w:val="ListnumbercoloredWorldline"/>
  </w:abstractNum>
  <w:abstractNum w:abstractNumId="22" w15:restartNumberingAfterBreak="0">
    <w:nsid w:val="2EEF55FA"/>
    <w:multiLevelType w:val="multilevel"/>
    <w:tmpl w:val="F89C0FDC"/>
    <w:numStyleLink w:val="BulletedlistWorldline"/>
  </w:abstractNum>
  <w:abstractNum w:abstractNumId="23" w15:restartNumberingAfterBreak="0">
    <w:nsid w:val="3261722C"/>
    <w:multiLevelType w:val="hybridMultilevel"/>
    <w:tmpl w:val="598CC6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9832479"/>
    <w:multiLevelType w:val="hybridMultilevel"/>
    <w:tmpl w:val="F022039A"/>
    <w:lvl w:ilvl="0" w:tplc="DA98978A">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EF61F8"/>
    <w:multiLevelType w:val="multilevel"/>
    <w:tmpl w:val="381863FA"/>
    <w:styleLink w:val="HeadingnumberingWorldline"/>
    <w:lvl w:ilvl="0">
      <w:start w:val="1"/>
      <w:numFmt w:val="decimal"/>
      <w:pStyle w:val="berschrift1"/>
      <w:lvlText w:val="%1"/>
      <w:lvlJc w:val="left"/>
      <w:pPr>
        <w:ind w:left="1134" w:hanging="1134"/>
      </w:pPr>
      <w:rPr>
        <w:rFonts w:hint="default"/>
      </w:rPr>
    </w:lvl>
    <w:lvl w:ilvl="1">
      <w:start w:val="1"/>
      <w:numFmt w:val="decimal"/>
      <w:pStyle w:val="berschrift2"/>
      <w:lvlText w:val="%1.%2"/>
      <w:lvlJc w:val="left"/>
      <w:pPr>
        <w:ind w:left="1134" w:hanging="1134"/>
      </w:pPr>
      <w:rPr>
        <w:rFonts w:hint="default"/>
      </w:rPr>
    </w:lvl>
    <w:lvl w:ilvl="2">
      <w:start w:val="1"/>
      <w:numFmt w:val="decimal"/>
      <w:pStyle w:val="berschrift3"/>
      <w:lvlText w:val="%1.%2.%3"/>
      <w:lvlJc w:val="left"/>
      <w:pPr>
        <w:ind w:left="1134" w:hanging="1134"/>
      </w:pPr>
      <w:rPr>
        <w:rFonts w:hint="default"/>
      </w:rPr>
    </w:lvl>
    <w:lvl w:ilvl="3">
      <w:start w:val="1"/>
      <w:numFmt w:val="decimal"/>
      <w:pStyle w:val="berschrift4"/>
      <w:lvlText w:val="%1.%2.%3.%4"/>
      <w:lvlJc w:val="left"/>
      <w:pPr>
        <w:ind w:left="1134" w:hanging="1134"/>
      </w:pPr>
      <w:rPr>
        <w:rFonts w:hint="default"/>
      </w:rPr>
    </w:lvl>
    <w:lvl w:ilvl="4">
      <w:start w:val="1"/>
      <w:numFmt w:val="decimal"/>
      <w:suff w:val="nothing"/>
      <w:lvlText w:val="%1.%2.%3.%4.%5"/>
      <w:lvlJc w:val="left"/>
      <w:pPr>
        <w:ind w:left="1134" w:hanging="1134"/>
      </w:pPr>
      <w:rPr>
        <w:rFonts w:hint="default"/>
      </w:rPr>
    </w:lvl>
    <w:lvl w:ilvl="5">
      <w:start w:val="1"/>
      <w:numFmt w:val="decimal"/>
      <w:lvlRestart w:val="0"/>
      <w:lvlText w:val="%1.%2.%3.%4.%5.%6"/>
      <w:lvlJc w:val="left"/>
      <w:pPr>
        <w:ind w:left="1134" w:hanging="1134"/>
      </w:pPr>
      <w:rPr>
        <w:rFonts w:hint="default"/>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1.%2.%3.%4.%5.%6.%7.%8.%9"/>
      <w:lvlJc w:val="left"/>
      <w:pPr>
        <w:ind w:left="1134" w:hanging="1134"/>
      </w:pPr>
      <w:rPr>
        <w:rFonts w:hint="default"/>
      </w:rPr>
    </w:lvl>
  </w:abstractNum>
  <w:abstractNum w:abstractNumId="26" w15:restartNumberingAfterBreak="0">
    <w:nsid w:val="423D644B"/>
    <w:multiLevelType w:val="multilevel"/>
    <w:tmpl w:val="13A646FA"/>
    <w:lvl w:ilvl="0">
      <w:start w:val="1"/>
      <w:numFmt w:val="decimal"/>
      <w:lvlText w:val="%1"/>
      <w:lvlJc w:val="left"/>
      <w:pPr>
        <w:tabs>
          <w:tab w:val="num" w:pos="301"/>
        </w:tabs>
        <w:ind w:left="301" w:hanging="301"/>
      </w:pPr>
      <w:rPr>
        <w:rFonts w:hint="default"/>
      </w:rPr>
    </w:lvl>
    <w:lvl w:ilvl="1">
      <w:start w:val="1"/>
      <w:numFmt w:val="decimal"/>
      <w:lvlText w:val="%2"/>
      <w:lvlJc w:val="left"/>
      <w:pPr>
        <w:tabs>
          <w:tab w:val="num" w:pos="602"/>
        </w:tabs>
        <w:ind w:left="602" w:hanging="301"/>
      </w:pPr>
      <w:rPr>
        <w:rFonts w:hint="default"/>
      </w:rPr>
    </w:lvl>
    <w:lvl w:ilvl="2">
      <w:start w:val="1"/>
      <w:numFmt w:val="decimal"/>
      <w:lvlText w:val="%3"/>
      <w:lvlJc w:val="left"/>
      <w:pPr>
        <w:tabs>
          <w:tab w:val="num" w:pos="903"/>
        </w:tabs>
        <w:ind w:left="903" w:hanging="301"/>
      </w:pPr>
      <w:rPr>
        <w:rFonts w:hint="default"/>
      </w:rPr>
    </w:lvl>
    <w:lvl w:ilvl="3">
      <w:start w:val="1"/>
      <w:numFmt w:val="decimal"/>
      <w:lvlText w:val="%4"/>
      <w:lvlJc w:val="left"/>
      <w:pPr>
        <w:ind w:left="1204" w:hanging="301"/>
      </w:pPr>
      <w:rPr>
        <w:rFonts w:hint="default"/>
      </w:rPr>
    </w:lvl>
    <w:lvl w:ilvl="4">
      <w:start w:val="1"/>
      <w:numFmt w:val="decimal"/>
      <w:lvlText w:val="%5"/>
      <w:lvlJc w:val="left"/>
      <w:pPr>
        <w:ind w:left="1505" w:hanging="301"/>
      </w:pPr>
      <w:rPr>
        <w:rFonts w:hint="default"/>
      </w:rPr>
    </w:lvl>
    <w:lvl w:ilvl="5">
      <w:start w:val="1"/>
      <w:numFmt w:val="decimal"/>
      <w:lvlText w:val="%6"/>
      <w:lvlJc w:val="left"/>
      <w:pPr>
        <w:ind w:left="1806" w:hanging="301"/>
      </w:pPr>
      <w:rPr>
        <w:rFonts w:hint="default"/>
      </w:rPr>
    </w:lvl>
    <w:lvl w:ilvl="6">
      <w:start w:val="1"/>
      <w:numFmt w:val="decimal"/>
      <w:lvlText w:val="%7"/>
      <w:lvlJc w:val="left"/>
      <w:pPr>
        <w:ind w:left="2107" w:hanging="301"/>
      </w:pPr>
      <w:rPr>
        <w:rFonts w:hint="default"/>
      </w:rPr>
    </w:lvl>
    <w:lvl w:ilvl="7">
      <w:start w:val="1"/>
      <w:numFmt w:val="decimal"/>
      <w:lvlText w:val="%8"/>
      <w:lvlJc w:val="left"/>
      <w:pPr>
        <w:ind w:left="2408" w:hanging="301"/>
      </w:pPr>
      <w:rPr>
        <w:rFonts w:hint="default"/>
      </w:rPr>
    </w:lvl>
    <w:lvl w:ilvl="8">
      <w:start w:val="1"/>
      <w:numFmt w:val="decimal"/>
      <w:lvlText w:val="%9"/>
      <w:lvlJc w:val="left"/>
      <w:pPr>
        <w:ind w:left="2709" w:hanging="301"/>
      </w:pPr>
      <w:rPr>
        <w:rFonts w:hint="default"/>
      </w:rPr>
    </w:lvl>
  </w:abstractNum>
  <w:abstractNum w:abstractNumId="27" w15:restartNumberingAfterBreak="0">
    <w:nsid w:val="46A60AA0"/>
    <w:multiLevelType w:val="multilevel"/>
    <w:tmpl w:val="78B4FAD6"/>
    <w:styleLink w:val="OpenbulletlistWorldline"/>
    <w:lvl w:ilvl="0">
      <w:start w:val="1"/>
      <w:numFmt w:val="bullet"/>
      <w:lvlText w:val="o"/>
      <w:lvlJc w:val="left"/>
      <w:pPr>
        <w:ind w:left="284" w:hanging="284"/>
      </w:pPr>
      <w:rPr>
        <w:rFonts w:ascii="Calibri" w:hAnsi="Calibri" w:hint="default"/>
      </w:rPr>
    </w:lvl>
    <w:lvl w:ilvl="1">
      <w:start w:val="1"/>
      <w:numFmt w:val="bullet"/>
      <w:lvlText w:val="o"/>
      <w:lvlJc w:val="left"/>
      <w:pPr>
        <w:ind w:left="568" w:hanging="284"/>
      </w:pPr>
      <w:rPr>
        <w:rFonts w:ascii="Calibri" w:hAnsi="Calibri" w:hint="default"/>
      </w:rPr>
    </w:lvl>
    <w:lvl w:ilvl="2">
      <w:start w:val="1"/>
      <w:numFmt w:val="bullet"/>
      <w:lvlText w:val="o"/>
      <w:lvlJc w:val="left"/>
      <w:pPr>
        <w:ind w:left="852" w:hanging="284"/>
      </w:pPr>
      <w:rPr>
        <w:rFonts w:ascii="Calibri" w:hAnsi="Calibri" w:hint="default"/>
      </w:rPr>
    </w:lvl>
    <w:lvl w:ilvl="3">
      <w:start w:val="1"/>
      <w:numFmt w:val="bullet"/>
      <w:lvlText w:val="o"/>
      <w:lvlJc w:val="left"/>
      <w:pPr>
        <w:ind w:left="1136" w:hanging="284"/>
      </w:pPr>
      <w:rPr>
        <w:rFonts w:ascii="Calibri" w:hAnsi="Calibri" w:hint="default"/>
      </w:rPr>
    </w:lvl>
    <w:lvl w:ilvl="4">
      <w:start w:val="1"/>
      <w:numFmt w:val="bullet"/>
      <w:lvlText w:val="o"/>
      <w:lvlJc w:val="left"/>
      <w:pPr>
        <w:ind w:left="1420" w:hanging="284"/>
      </w:pPr>
      <w:rPr>
        <w:rFonts w:ascii="Calibri" w:hAnsi="Calibri" w:hint="default"/>
      </w:rPr>
    </w:lvl>
    <w:lvl w:ilvl="5">
      <w:start w:val="1"/>
      <w:numFmt w:val="bullet"/>
      <w:lvlText w:val="o"/>
      <w:lvlJc w:val="left"/>
      <w:pPr>
        <w:ind w:left="1704" w:hanging="284"/>
      </w:pPr>
      <w:rPr>
        <w:rFonts w:ascii="Calibri" w:hAnsi="Calibri" w:hint="default"/>
      </w:rPr>
    </w:lvl>
    <w:lvl w:ilvl="6">
      <w:start w:val="1"/>
      <w:numFmt w:val="bullet"/>
      <w:lvlText w:val="o"/>
      <w:lvlJc w:val="left"/>
      <w:pPr>
        <w:ind w:left="1988" w:hanging="284"/>
      </w:pPr>
      <w:rPr>
        <w:rFonts w:ascii="Calibri" w:hAnsi="Calibri" w:hint="default"/>
      </w:rPr>
    </w:lvl>
    <w:lvl w:ilvl="7">
      <w:start w:val="1"/>
      <w:numFmt w:val="bullet"/>
      <w:lvlText w:val="o"/>
      <w:lvlJc w:val="left"/>
      <w:pPr>
        <w:ind w:left="2272" w:hanging="284"/>
      </w:pPr>
      <w:rPr>
        <w:rFonts w:ascii="Calibri" w:hAnsi="Calibri" w:hint="default"/>
      </w:rPr>
    </w:lvl>
    <w:lvl w:ilvl="8">
      <w:start w:val="1"/>
      <w:numFmt w:val="bullet"/>
      <w:lvlText w:val="o"/>
      <w:lvlJc w:val="left"/>
      <w:pPr>
        <w:ind w:left="2556" w:hanging="284"/>
      </w:pPr>
      <w:rPr>
        <w:rFonts w:ascii="Calibri" w:hAnsi="Calibri" w:hint="default"/>
      </w:rPr>
    </w:lvl>
  </w:abstractNum>
  <w:abstractNum w:abstractNumId="28" w15:restartNumberingAfterBreak="0">
    <w:nsid w:val="4C37245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A5749"/>
    <w:multiLevelType w:val="multilevel"/>
    <w:tmpl w:val="422043A8"/>
    <w:lvl w:ilvl="0">
      <w:start w:val="1"/>
      <w:numFmt w:val="decimal"/>
      <w:lvlText w:val="%1"/>
      <w:lvlJc w:val="left"/>
      <w:pPr>
        <w:ind w:left="301" w:hanging="301"/>
      </w:pPr>
      <w:rPr>
        <w:rFonts w:hint="default"/>
        <w:color w:val="41B4D2" w:themeColor="accent1"/>
      </w:rPr>
    </w:lvl>
    <w:lvl w:ilvl="1">
      <w:start w:val="1"/>
      <w:numFmt w:val="decimal"/>
      <w:lvlText w:val="%2"/>
      <w:lvlJc w:val="left"/>
      <w:pPr>
        <w:ind w:left="602" w:hanging="301"/>
      </w:pPr>
      <w:rPr>
        <w:rFonts w:hint="default"/>
        <w:color w:val="6639B7"/>
      </w:rPr>
    </w:lvl>
    <w:lvl w:ilvl="2">
      <w:start w:val="1"/>
      <w:numFmt w:val="decimal"/>
      <w:lvlText w:val="%3"/>
      <w:lvlJc w:val="left"/>
      <w:pPr>
        <w:ind w:left="903" w:hanging="301"/>
      </w:pPr>
      <w:rPr>
        <w:rFonts w:hint="default"/>
      </w:rPr>
    </w:lvl>
    <w:lvl w:ilvl="3">
      <w:start w:val="1"/>
      <w:numFmt w:val="decimal"/>
      <w:lvlText w:val="%4"/>
      <w:lvlJc w:val="left"/>
      <w:pPr>
        <w:ind w:left="1204" w:hanging="301"/>
      </w:pPr>
      <w:rPr>
        <w:rFonts w:hint="default"/>
      </w:rPr>
    </w:lvl>
    <w:lvl w:ilvl="4">
      <w:start w:val="1"/>
      <w:numFmt w:val="decimal"/>
      <w:lvlText w:val="%5"/>
      <w:lvlJc w:val="left"/>
      <w:pPr>
        <w:ind w:left="1505" w:hanging="301"/>
      </w:pPr>
      <w:rPr>
        <w:rFonts w:hint="default"/>
      </w:rPr>
    </w:lvl>
    <w:lvl w:ilvl="5">
      <w:start w:val="1"/>
      <w:numFmt w:val="decimal"/>
      <w:lvlText w:val="%6"/>
      <w:lvlJc w:val="left"/>
      <w:pPr>
        <w:ind w:left="1806" w:hanging="301"/>
      </w:pPr>
      <w:rPr>
        <w:rFonts w:hint="default"/>
      </w:rPr>
    </w:lvl>
    <w:lvl w:ilvl="6">
      <w:start w:val="1"/>
      <w:numFmt w:val="decimal"/>
      <w:lvlText w:val="%7"/>
      <w:lvlJc w:val="left"/>
      <w:pPr>
        <w:ind w:left="2107" w:hanging="301"/>
      </w:pPr>
      <w:rPr>
        <w:rFonts w:hint="default"/>
      </w:rPr>
    </w:lvl>
    <w:lvl w:ilvl="7">
      <w:start w:val="1"/>
      <w:numFmt w:val="decimal"/>
      <w:lvlText w:val="%8"/>
      <w:lvlJc w:val="left"/>
      <w:pPr>
        <w:ind w:left="2408" w:hanging="301"/>
      </w:pPr>
      <w:rPr>
        <w:rFonts w:hint="default"/>
      </w:rPr>
    </w:lvl>
    <w:lvl w:ilvl="8">
      <w:start w:val="1"/>
      <w:numFmt w:val="decimal"/>
      <w:lvlText w:val="%9"/>
      <w:lvlJc w:val="left"/>
      <w:pPr>
        <w:ind w:left="2709" w:hanging="301"/>
      </w:pPr>
      <w:rPr>
        <w:rFonts w:hint="default"/>
      </w:rPr>
    </w:lvl>
  </w:abstractNum>
  <w:abstractNum w:abstractNumId="30" w15:restartNumberingAfterBreak="0">
    <w:nsid w:val="5C6859E2"/>
    <w:multiLevelType w:val="multilevel"/>
    <w:tmpl w:val="29B687AE"/>
    <w:numStyleLink w:val="ListWorldline"/>
  </w:abstractNum>
  <w:abstractNum w:abstractNumId="31" w15:restartNumberingAfterBreak="0">
    <w:nsid w:val="645977C3"/>
    <w:multiLevelType w:val="multilevel"/>
    <w:tmpl w:val="AFEC8776"/>
    <w:lvl w:ilvl="0">
      <w:start w:val="1"/>
      <w:numFmt w:val="lowerLetter"/>
      <w:lvlText w:val="%1"/>
      <w:lvlJc w:val="left"/>
      <w:pPr>
        <w:tabs>
          <w:tab w:val="num" w:pos="301"/>
        </w:tabs>
        <w:ind w:left="301" w:hanging="301"/>
      </w:pPr>
      <w:rPr>
        <w:rFonts w:hint="default"/>
      </w:rPr>
    </w:lvl>
    <w:lvl w:ilvl="1">
      <w:start w:val="1"/>
      <w:numFmt w:val="lowerLetter"/>
      <w:lvlText w:val="%2"/>
      <w:lvlJc w:val="left"/>
      <w:pPr>
        <w:tabs>
          <w:tab w:val="num" w:pos="602"/>
        </w:tabs>
        <w:ind w:left="602" w:hanging="301"/>
      </w:pPr>
      <w:rPr>
        <w:rFonts w:hint="default"/>
      </w:rPr>
    </w:lvl>
    <w:lvl w:ilvl="2">
      <w:start w:val="1"/>
      <w:numFmt w:val="lowerLetter"/>
      <w:lvlText w:val="%3"/>
      <w:lvlJc w:val="left"/>
      <w:pPr>
        <w:tabs>
          <w:tab w:val="num" w:pos="903"/>
        </w:tabs>
        <w:ind w:left="903" w:hanging="301"/>
      </w:pPr>
      <w:rPr>
        <w:rFonts w:hint="default"/>
      </w:rPr>
    </w:lvl>
    <w:lvl w:ilvl="3">
      <w:start w:val="1"/>
      <w:numFmt w:val="lowerLetter"/>
      <w:lvlText w:val="%4"/>
      <w:lvlJc w:val="left"/>
      <w:pPr>
        <w:ind w:left="1204" w:hanging="301"/>
      </w:pPr>
      <w:rPr>
        <w:rFonts w:hint="default"/>
      </w:rPr>
    </w:lvl>
    <w:lvl w:ilvl="4">
      <w:start w:val="1"/>
      <w:numFmt w:val="lowerLetter"/>
      <w:lvlText w:val="%5"/>
      <w:lvlJc w:val="left"/>
      <w:pPr>
        <w:ind w:left="1505" w:hanging="301"/>
      </w:pPr>
      <w:rPr>
        <w:rFonts w:hint="default"/>
      </w:rPr>
    </w:lvl>
    <w:lvl w:ilvl="5">
      <w:start w:val="1"/>
      <w:numFmt w:val="lowerLetter"/>
      <w:lvlText w:val="%6"/>
      <w:lvlJc w:val="left"/>
      <w:pPr>
        <w:ind w:left="1806" w:hanging="301"/>
      </w:pPr>
      <w:rPr>
        <w:rFonts w:hint="default"/>
      </w:rPr>
    </w:lvl>
    <w:lvl w:ilvl="6">
      <w:start w:val="1"/>
      <w:numFmt w:val="lowerLetter"/>
      <w:lvlText w:val="%7"/>
      <w:lvlJc w:val="left"/>
      <w:pPr>
        <w:ind w:left="2107" w:hanging="301"/>
      </w:pPr>
      <w:rPr>
        <w:rFonts w:hint="default"/>
      </w:rPr>
    </w:lvl>
    <w:lvl w:ilvl="7">
      <w:start w:val="1"/>
      <w:numFmt w:val="lowerLetter"/>
      <w:lvlText w:val="%8"/>
      <w:lvlJc w:val="left"/>
      <w:pPr>
        <w:ind w:left="2408" w:hanging="301"/>
      </w:pPr>
      <w:rPr>
        <w:rFonts w:hint="default"/>
      </w:rPr>
    </w:lvl>
    <w:lvl w:ilvl="8">
      <w:start w:val="1"/>
      <w:numFmt w:val="lowerLetter"/>
      <w:lvlText w:val="%9"/>
      <w:lvlJc w:val="left"/>
      <w:pPr>
        <w:ind w:left="2709" w:hanging="301"/>
      </w:pPr>
      <w:rPr>
        <w:rFonts w:hint="default"/>
      </w:rPr>
    </w:lvl>
  </w:abstractNum>
  <w:abstractNum w:abstractNumId="32" w15:restartNumberingAfterBreak="0">
    <w:nsid w:val="68B23B8F"/>
    <w:multiLevelType w:val="multilevel"/>
    <w:tmpl w:val="13A646FA"/>
    <w:lvl w:ilvl="0">
      <w:start w:val="1"/>
      <w:numFmt w:val="decimal"/>
      <w:lvlText w:val="%1"/>
      <w:lvlJc w:val="left"/>
      <w:pPr>
        <w:tabs>
          <w:tab w:val="num" w:pos="301"/>
        </w:tabs>
        <w:ind w:left="301" w:hanging="301"/>
      </w:pPr>
      <w:rPr>
        <w:rFonts w:hint="default"/>
      </w:rPr>
    </w:lvl>
    <w:lvl w:ilvl="1">
      <w:start w:val="1"/>
      <w:numFmt w:val="decimal"/>
      <w:lvlText w:val="%2"/>
      <w:lvlJc w:val="left"/>
      <w:pPr>
        <w:tabs>
          <w:tab w:val="num" w:pos="602"/>
        </w:tabs>
        <w:ind w:left="602" w:hanging="301"/>
      </w:pPr>
      <w:rPr>
        <w:rFonts w:hint="default"/>
      </w:rPr>
    </w:lvl>
    <w:lvl w:ilvl="2">
      <w:start w:val="1"/>
      <w:numFmt w:val="decimal"/>
      <w:lvlText w:val="%3"/>
      <w:lvlJc w:val="left"/>
      <w:pPr>
        <w:tabs>
          <w:tab w:val="num" w:pos="903"/>
        </w:tabs>
        <w:ind w:left="903" w:hanging="301"/>
      </w:pPr>
      <w:rPr>
        <w:rFonts w:hint="default"/>
      </w:rPr>
    </w:lvl>
    <w:lvl w:ilvl="3">
      <w:start w:val="1"/>
      <w:numFmt w:val="decimal"/>
      <w:lvlText w:val="%4"/>
      <w:lvlJc w:val="left"/>
      <w:pPr>
        <w:ind w:left="1204" w:hanging="301"/>
      </w:pPr>
      <w:rPr>
        <w:rFonts w:hint="default"/>
      </w:rPr>
    </w:lvl>
    <w:lvl w:ilvl="4">
      <w:start w:val="1"/>
      <w:numFmt w:val="decimal"/>
      <w:lvlText w:val="%5"/>
      <w:lvlJc w:val="left"/>
      <w:pPr>
        <w:ind w:left="1505" w:hanging="301"/>
      </w:pPr>
      <w:rPr>
        <w:rFonts w:hint="default"/>
      </w:rPr>
    </w:lvl>
    <w:lvl w:ilvl="5">
      <w:start w:val="1"/>
      <w:numFmt w:val="decimal"/>
      <w:lvlText w:val="%6"/>
      <w:lvlJc w:val="left"/>
      <w:pPr>
        <w:ind w:left="1806" w:hanging="301"/>
      </w:pPr>
      <w:rPr>
        <w:rFonts w:hint="default"/>
      </w:rPr>
    </w:lvl>
    <w:lvl w:ilvl="6">
      <w:start w:val="1"/>
      <w:numFmt w:val="decimal"/>
      <w:lvlText w:val="%7"/>
      <w:lvlJc w:val="left"/>
      <w:pPr>
        <w:ind w:left="2107" w:hanging="301"/>
      </w:pPr>
      <w:rPr>
        <w:rFonts w:hint="default"/>
      </w:rPr>
    </w:lvl>
    <w:lvl w:ilvl="7">
      <w:start w:val="1"/>
      <w:numFmt w:val="decimal"/>
      <w:lvlText w:val="%8"/>
      <w:lvlJc w:val="left"/>
      <w:pPr>
        <w:ind w:left="2408" w:hanging="301"/>
      </w:pPr>
      <w:rPr>
        <w:rFonts w:hint="default"/>
      </w:rPr>
    </w:lvl>
    <w:lvl w:ilvl="8">
      <w:start w:val="1"/>
      <w:numFmt w:val="decimal"/>
      <w:lvlText w:val="%9"/>
      <w:lvlJc w:val="left"/>
      <w:pPr>
        <w:ind w:left="2709" w:hanging="301"/>
      </w:pPr>
      <w:rPr>
        <w:rFonts w:hint="default"/>
      </w:rPr>
    </w:lvl>
  </w:abstractNum>
  <w:num w:numId="1">
    <w:abstractNumId w:val="27"/>
  </w:num>
  <w:num w:numId="2">
    <w:abstractNumId w:val="28"/>
  </w:num>
  <w:num w:numId="3">
    <w:abstractNumId w:val="17"/>
  </w:num>
  <w:num w:numId="4">
    <w:abstractNumId w:val="16"/>
  </w:num>
  <w:num w:numId="5">
    <w:abstractNumId w:val="25"/>
  </w:num>
  <w:num w:numId="6">
    <w:abstractNumId w:val="11"/>
  </w:num>
  <w:num w:numId="7">
    <w:abstractNumId w:val="13"/>
  </w:num>
  <w:num w:numId="8">
    <w:abstractNumId w:val="12"/>
  </w:num>
  <w:num w:numId="9">
    <w:abstractNumId w:val="31"/>
  </w:num>
  <w:num w:numId="10">
    <w:abstractNumId w:val="32"/>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20"/>
  </w:num>
  <w:num w:numId="23">
    <w:abstractNumId w:val="26"/>
  </w:num>
  <w:num w:numId="24">
    <w:abstractNumId w:val="29"/>
  </w:num>
  <w:num w:numId="25">
    <w:abstractNumId w:val="14"/>
  </w:num>
  <w:num w:numId="26">
    <w:abstractNumId w:val="25"/>
  </w:num>
  <w:num w:numId="27">
    <w:abstractNumId w:val="22"/>
  </w:num>
  <w:num w:numId="28">
    <w:abstractNumId w:val="22"/>
  </w:num>
  <w:num w:numId="29">
    <w:abstractNumId w:val="22"/>
  </w:num>
  <w:num w:numId="30">
    <w:abstractNumId w:val="11"/>
  </w:num>
  <w:num w:numId="31">
    <w:abstractNumId w:val="30"/>
  </w:num>
  <w:num w:numId="32">
    <w:abstractNumId w:val="30"/>
  </w:num>
  <w:num w:numId="33">
    <w:abstractNumId w:val="30"/>
  </w:num>
  <w:num w:numId="34">
    <w:abstractNumId w:val="12"/>
  </w:num>
  <w:num w:numId="35">
    <w:abstractNumId w:val="15"/>
  </w:num>
  <w:num w:numId="36">
    <w:abstractNumId w:val="10"/>
  </w:num>
  <w:num w:numId="37">
    <w:abstractNumId w:val="19"/>
  </w:num>
  <w:num w:numId="38">
    <w:abstractNumId w:val="15"/>
  </w:num>
  <w:num w:numId="39">
    <w:abstractNumId w:val="19"/>
  </w:num>
  <w:num w:numId="40">
    <w:abstractNumId w:val="21"/>
  </w:num>
  <w:num w:numId="41">
    <w:abstractNumId w:val="24"/>
  </w:num>
  <w:num w:numId="42">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nl-NL"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9"/>
  <w:hyphenationZone w:val="425"/>
  <w:doNotHyphenateCaps/>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D6"/>
    <w:rsid w:val="0000266D"/>
    <w:rsid w:val="00002E58"/>
    <w:rsid w:val="0000663D"/>
    <w:rsid w:val="0001062A"/>
    <w:rsid w:val="00010D95"/>
    <w:rsid w:val="00011BFA"/>
    <w:rsid w:val="000224C9"/>
    <w:rsid w:val="00033F83"/>
    <w:rsid w:val="00035232"/>
    <w:rsid w:val="00036D8F"/>
    <w:rsid w:val="0004072D"/>
    <w:rsid w:val="00040EA5"/>
    <w:rsid w:val="000418EF"/>
    <w:rsid w:val="00042935"/>
    <w:rsid w:val="0005205D"/>
    <w:rsid w:val="00052061"/>
    <w:rsid w:val="00052FF4"/>
    <w:rsid w:val="00053E43"/>
    <w:rsid w:val="0005430B"/>
    <w:rsid w:val="00055708"/>
    <w:rsid w:val="00055F74"/>
    <w:rsid w:val="000565AD"/>
    <w:rsid w:val="00060D92"/>
    <w:rsid w:val="00063317"/>
    <w:rsid w:val="0006509B"/>
    <w:rsid w:val="0006732A"/>
    <w:rsid w:val="000720A2"/>
    <w:rsid w:val="0007232F"/>
    <w:rsid w:val="00074C19"/>
    <w:rsid w:val="00074DAC"/>
    <w:rsid w:val="00075EA5"/>
    <w:rsid w:val="00077575"/>
    <w:rsid w:val="00080780"/>
    <w:rsid w:val="00090B26"/>
    <w:rsid w:val="00095B49"/>
    <w:rsid w:val="00096930"/>
    <w:rsid w:val="0009698A"/>
    <w:rsid w:val="00096E0A"/>
    <w:rsid w:val="0009792E"/>
    <w:rsid w:val="00097FDE"/>
    <w:rsid w:val="000A1B78"/>
    <w:rsid w:val="000A2014"/>
    <w:rsid w:val="000A3D96"/>
    <w:rsid w:val="000B7B86"/>
    <w:rsid w:val="000C1A1A"/>
    <w:rsid w:val="000C54AE"/>
    <w:rsid w:val="000C62A3"/>
    <w:rsid w:val="000D2333"/>
    <w:rsid w:val="000D2EDD"/>
    <w:rsid w:val="000D5434"/>
    <w:rsid w:val="000D6AB7"/>
    <w:rsid w:val="000E55A1"/>
    <w:rsid w:val="000E6E43"/>
    <w:rsid w:val="000F213A"/>
    <w:rsid w:val="000F59B8"/>
    <w:rsid w:val="000F5FA0"/>
    <w:rsid w:val="00106601"/>
    <w:rsid w:val="001100BE"/>
    <w:rsid w:val="001104B2"/>
    <w:rsid w:val="00110A9F"/>
    <w:rsid w:val="00114FD4"/>
    <w:rsid w:val="001170AE"/>
    <w:rsid w:val="00117676"/>
    <w:rsid w:val="001222A9"/>
    <w:rsid w:val="00122DED"/>
    <w:rsid w:val="00132265"/>
    <w:rsid w:val="00132626"/>
    <w:rsid w:val="00133F35"/>
    <w:rsid w:val="0013434A"/>
    <w:rsid w:val="00135E7B"/>
    <w:rsid w:val="00137CBB"/>
    <w:rsid w:val="0014472C"/>
    <w:rsid w:val="00145B8E"/>
    <w:rsid w:val="0014640F"/>
    <w:rsid w:val="001473C8"/>
    <w:rsid w:val="0015099C"/>
    <w:rsid w:val="0015197D"/>
    <w:rsid w:val="001579D8"/>
    <w:rsid w:val="00161EBE"/>
    <w:rsid w:val="001660AD"/>
    <w:rsid w:val="00171169"/>
    <w:rsid w:val="001744FC"/>
    <w:rsid w:val="00180AEB"/>
    <w:rsid w:val="001838C5"/>
    <w:rsid w:val="001867D6"/>
    <w:rsid w:val="00187CEB"/>
    <w:rsid w:val="00192F7C"/>
    <w:rsid w:val="00195E52"/>
    <w:rsid w:val="00195E96"/>
    <w:rsid w:val="001A0386"/>
    <w:rsid w:val="001A7684"/>
    <w:rsid w:val="001B1B37"/>
    <w:rsid w:val="001B3446"/>
    <w:rsid w:val="001B4C7E"/>
    <w:rsid w:val="001B6615"/>
    <w:rsid w:val="001B6FE1"/>
    <w:rsid w:val="001C11BE"/>
    <w:rsid w:val="001C2C7E"/>
    <w:rsid w:val="001C494E"/>
    <w:rsid w:val="001D2A06"/>
    <w:rsid w:val="001D2B19"/>
    <w:rsid w:val="001D592B"/>
    <w:rsid w:val="001D6ED5"/>
    <w:rsid w:val="001E08F5"/>
    <w:rsid w:val="001E1D22"/>
    <w:rsid w:val="001E2293"/>
    <w:rsid w:val="001E491A"/>
    <w:rsid w:val="001E4D61"/>
    <w:rsid w:val="001F407C"/>
    <w:rsid w:val="001F5B4F"/>
    <w:rsid w:val="00201ED9"/>
    <w:rsid w:val="00203607"/>
    <w:rsid w:val="002047E7"/>
    <w:rsid w:val="0020548B"/>
    <w:rsid w:val="0020607F"/>
    <w:rsid w:val="002074B2"/>
    <w:rsid w:val="002155ED"/>
    <w:rsid w:val="00220A9C"/>
    <w:rsid w:val="002218EB"/>
    <w:rsid w:val="00230B64"/>
    <w:rsid w:val="00231567"/>
    <w:rsid w:val="00231580"/>
    <w:rsid w:val="0023335F"/>
    <w:rsid w:val="002344C0"/>
    <w:rsid w:val="002367DA"/>
    <w:rsid w:val="00236DE9"/>
    <w:rsid w:val="00242226"/>
    <w:rsid w:val="00243520"/>
    <w:rsid w:val="002439D4"/>
    <w:rsid w:val="002518D2"/>
    <w:rsid w:val="00251D72"/>
    <w:rsid w:val="00252868"/>
    <w:rsid w:val="0025295C"/>
    <w:rsid w:val="00257AA9"/>
    <w:rsid w:val="00265C83"/>
    <w:rsid w:val="002679E4"/>
    <w:rsid w:val="002712F3"/>
    <w:rsid w:val="002765C8"/>
    <w:rsid w:val="00281126"/>
    <w:rsid w:val="0028544C"/>
    <w:rsid w:val="002856B6"/>
    <w:rsid w:val="00286914"/>
    <w:rsid w:val="00290C47"/>
    <w:rsid w:val="00291AD4"/>
    <w:rsid w:val="00296B15"/>
    <w:rsid w:val="002A288F"/>
    <w:rsid w:val="002A4F9A"/>
    <w:rsid w:val="002B1232"/>
    <w:rsid w:val="002B2998"/>
    <w:rsid w:val="002B34AC"/>
    <w:rsid w:val="002B5AFC"/>
    <w:rsid w:val="002B64EE"/>
    <w:rsid w:val="002B7445"/>
    <w:rsid w:val="002C3A5E"/>
    <w:rsid w:val="002C46FB"/>
    <w:rsid w:val="002D0E88"/>
    <w:rsid w:val="002D418A"/>
    <w:rsid w:val="002D52B2"/>
    <w:rsid w:val="002E0F14"/>
    <w:rsid w:val="002E1C93"/>
    <w:rsid w:val="002E274E"/>
    <w:rsid w:val="002F7B77"/>
    <w:rsid w:val="003000CC"/>
    <w:rsid w:val="003008B6"/>
    <w:rsid w:val="00305153"/>
    <w:rsid w:val="003077B4"/>
    <w:rsid w:val="003116A8"/>
    <w:rsid w:val="00317DEA"/>
    <w:rsid w:val="0032089A"/>
    <w:rsid w:val="00321DBB"/>
    <w:rsid w:val="00323121"/>
    <w:rsid w:val="00323859"/>
    <w:rsid w:val="00330B2C"/>
    <w:rsid w:val="00335500"/>
    <w:rsid w:val="00335B5E"/>
    <w:rsid w:val="00337DDE"/>
    <w:rsid w:val="00340F8E"/>
    <w:rsid w:val="00346631"/>
    <w:rsid w:val="00347C33"/>
    <w:rsid w:val="0035060F"/>
    <w:rsid w:val="00352AEB"/>
    <w:rsid w:val="00353FD2"/>
    <w:rsid w:val="00356A03"/>
    <w:rsid w:val="00357B3C"/>
    <w:rsid w:val="00360495"/>
    <w:rsid w:val="00362A7A"/>
    <w:rsid w:val="00365254"/>
    <w:rsid w:val="00365327"/>
    <w:rsid w:val="00377612"/>
    <w:rsid w:val="0038041D"/>
    <w:rsid w:val="00385316"/>
    <w:rsid w:val="00387A9E"/>
    <w:rsid w:val="003904FB"/>
    <w:rsid w:val="00390530"/>
    <w:rsid w:val="0039126D"/>
    <w:rsid w:val="00392708"/>
    <w:rsid w:val="0039656A"/>
    <w:rsid w:val="003A0E33"/>
    <w:rsid w:val="003A2FF3"/>
    <w:rsid w:val="003A4331"/>
    <w:rsid w:val="003A5ED3"/>
    <w:rsid w:val="003A79F8"/>
    <w:rsid w:val="003B14A0"/>
    <w:rsid w:val="003B1596"/>
    <w:rsid w:val="003B2A62"/>
    <w:rsid w:val="003B2DAE"/>
    <w:rsid w:val="003B4348"/>
    <w:rsid w:val="003B5EB5"/>
    <w:rsid w:val="003C0B1C"/>
    <w:rsid w:val="003C1EEF"/>
    <w:rsid w:val="003C3367"/>
    <w:rsid w:val="003C3FE0"/>
    <w:rsid w:val="003D2D28"/>
    <w:rsid w:val="003D4CCA"/>
    <w:rsid w:val="003E3B7D"/>
    <w:rsid w:val="003E4B0D"/>
    <w:rsid w:val="003F280F"/>
    <w:rsid w:val="00400AAD"/>
    <w:rsid w:val="00405B4F"/>
    <w:rsid w:val="00406F5E"/>
    <w:rsid w:val="00411978"/>
    <w:rsid w:val="004131E4"/>
    <w:rsid w:val="0041346F"/>
    <w:rsid w:val="0041674F"/>
    <w:rsid w:val="004249E7"/>
    <w:rsid w:val="0042748E"/>
    <w:rsid w:val="0042778A"/>
    <w:rsid w:val="004406B4"/>
    <w:rsid w:val="004407D7"/>
    <w:rsid w:val="00440D7E"/>
    <w:rsid w:val="004435A4"/>
    <w:rsid w:val="00451FDB"/>
    <w:rsid w:val="0045254C"/>
    <w:rsid w:val="004564A6"/>
    <w:rsid w:val="00460468"/>
    <w:rsid w:val="00460B6C"/>
    <w:rsid w:val="00462333"/>
    <w:rsid w:val="00463712"/>
    <w:rsid w:val="00465312"/>
    <w:rsid w:val="0046606E"/>
    <w:rsid w:val="0047164F"/>
    <w:rsid w:val="00473658"/>
    <w:rsid w:val="0047518D"/>
    <w:rsid w:val="00487543"/>
    <w:rsid w:val="004875E2"/>
    <w:rsid w:val="004920FF"/>
    <w:rsid w:val="004939A9"/>
    <w:rsid w:val="00497CEE"/>
    <w:rsid w:val="004A2704"/>
    <w:rsid w:val="004A4543"/>
    <w:rsid w:val="004A4C5A"/>
    <w:rsid w:val="004B748B"/>
    <w:rsid w:val="004C03EB"/>
    <w:rsid w:val="004C163E"/>
    <w:rsid w:val="004C368A"/>
    <w:rsid w:val="004C6148"/>
    <w:rsid w:val="004C7515"/>
    <w:rsid w:val="004D0323"/>
    <w:rsid w:val="004E0DFA"/>
    <w:rsid w:val="004E2ABD"/>
    <w:rsid w:val="004E2DA9"/>
    <w:rsid w:val="004F2AC5"/>
    <w:rsid w:val="004F4CC5"/>
    <w:rsid w:val="004F7361"/>
    <w:rsid w:val="00501A64"/>
    <w:rsid w:val="00502FC8"/>
    <w:rsid w:val="005133C9"/>
    <w:rsid w:val="00515E2F"/>
    <w:rsid w:val="005179A0"/>
    <w:rsid w:val="00521726"/>
    <w:rsid w:val="00526530"/>
    <w:rsid w:val="0053645C"/>
    <w:rsid w:val="00536AB5"/>
    <w:rsid w:val="00540CAF"/>
    <w:rsid w:val="00540DBE"/>
    <w:rsid w:val="0054276B"/>
    <w:rsid w:val="005446F0"/>
    <w:rsid w:val="00546594"/>
    <w:rsid w:val="005470BA"/>
    <w:rsid w:val="00553801"/>
    <w:rsid w:val="00557AD8"/>
    <w:rsid w:val="005615BE"/>
    <w:rsid w:val="00562E3D"/>
    <w:rsid w:val="005667E0"/>
    <w:rsid w:val="005706B2"/>
    <w:rsid w:val="00574150"/>
    <w:rsid w:val="00574AFA"/>
    <w:rsid w:val="00575FFC"/>
    <w:rsid w:val="00581DC2"/>
    <w:rsid w:val="005821DD"/>
    <w:rsid w:val="005849A0"/>
    <w:rsid w:val="00584AF8"/>
    <w:rsid w:val="005860A1"/>
    <w:rsid w:val="00587A81"/>
    <w:rsid w:val="00597AAC"/>
    <w:rsid w:val="005A0126"/>
    <w:rsid w:val="005A1A29"/>
    <w:rsid w:val="005A2637"/>
    <w:rsid w:val="005A2BEC"/>
    <w:rsid w:val="005A4600"/>
    <w:rsid w:val="005B3BE6"/>
    <w:rsid w:val="005B4FAF"/>
    <w:rsid w:val="005C02BB"/>
    <w:rsid w:val="005C0ED4"/>
    <w:rsid w:val="005C33A0"/>
    <w:rsid w:val="005C6668"/>
    <w:rsid w:val="005D03B1"/>
    <w:rsid w:val="005D2D2C"/>
    <w:rsid w:val="005D4151"/>
    <w:rsid w:val="005D5E21"/>
    <w:rsid w:val="005D725D"/>
    <w:rsid w:val="005E1739"/>
    <w:rsid w:val="005E1B51"/>
    <w:rsid w:val="005F2C2A"/>
    <w:rsid w:val="006040DB"/>
    <w:rsid w:val="006048F3"/>
    <w:rsid w:val="006056F6"/>
    <w:rsid w:val="00606241"/>
    <w:rsid w:val="00611931"/>
    <w:rsid w:val="00612C22"/>
    <w:rsid w:val="006133CA"/>
    <w:rsid w:val="0061542D"/>
    <w:rsid w:val="0061753A"/>
    <w:rsid w:val="00617865"/>
    <w:rsid w:val="0062281F"/>
    <w:rsid w:val="00624467"/>
    <w:rsid w:val="00624C14"/>
    <w:rsid w:val="00636965"/>
    <w:rsid w:val="006402A0"/>
    <w:rsid w:val="00640758"/>
    <w:rsid w:val="00640A65"/>
    <w:rsid w:val="00641D81"/>
    <w:rsid w:val="00641F0A"/>
    <w:rsid w:val="006442AE"/>
    <w:rsid w:val="0064599B"/>
    <w:rsid w:val="0064603A"/>
    <w:rsid w:val="006472C9"/>
    <w:rsid w:val="0065064C"/>
    <w:rsid w:val="00651933"/>
    <w:rsid w:val="00656DCF"/>
    <w:rsid w:val="0066166F"/>
    <w:rsid w:val="006646D9"/>
    <w:rsid w:val="006711B9"/>
    <w:rsid w:val="00672BAA"/>
    <w:rsid w:val="006767B2"/>
    <w:rsid w:val="00685EED"/>
    <w:rsid w:val="00686C62"/>
    <w:rsid w:val="006953A2"/>
    <w:rsid w:val="00696524"/>
    <w:rsid w:val="006A1158"/>
    <w:rsid w:val="006A43AD"/>
    <w:rsid w:val="006B1189"/>
    <w:rsid w:val="006B2BE9"/>
    <w:rsid w:val="006B4219"/>
    <w:rsid w:val="006B4A75"/>
    <w:rsid w:val="006C0F4C"/>
    <w:rsid w:val="006D2ECD"/>
    <w:rsid w:val="006E52DE"/>
    <w:rsid w:val="006E5D98"/>
    <w:rsid w:val="006F2B62"/>
    <w:rsid w:val="006F5BDE"/>
    <w:rsid w:val="007002F8"/>
    <w:rsid w:val="007006B7"/>
    <w:rsid w:val="00706308"/>
    <w:rsid w:val="0071386B"/>
    <w:rsid w:val="0071534B"/>
    <w:rsid w:val="00722809"/>
    <w:rsid w:val="0072479C"/>
    <w:rsid w:val="00727306"/>
    <w:rsid w:val="0072756F"/>
    <w:rsid w:val="0073197A"/>
    <w:rsid w:val="0073296A"/>
    <w:rsid w:val="00735700"/>
    <w:rsid w:val="007358BA"/>
    <w:rsid w:val="007361EE"/>
    <w:rsid w:val="00742A30"/>
    <w:rsid w:val="00751002"/>
    <w:rsid w:val="00751813"/>
    <w:rsid w:val="00751CE5"/>
    <w:rsid w:val="00756C31"/>
    <w:rsid w:val="00762719"/>
    <w:rsid w:val="007638B7"/>
    <w:rsid w:val="00763B35"/>
    <w:rsid w:val="00766E99"/>
    <w:rsid w:val="00776618"/>
    <w:rsid w:val="00780154"/>
    <w:rsid w:val="007835CD"/>
    <w:rsid w:val="00785624"/>
    <w:rsid w:val="0078647A"/>
    <w:rsid w:val="00787B55"/>
    <w:rsid w:val="00796A8D"/>
    <w:rsid w:val="007A037D"/>
    <w:rsid w:val="007A109F"/>
    <w:rsid w:val="007A33F6"/>
    <w:rsid w:val="007A4697"/>
    <w:rsid w:val="007B0A78"/>
    <w:rsid w:val="007B5373"/>
    <w:rsid w:val="007C0010"/>
    <w:rsid w:val="007C037C"/>
    <w:rsid w:val="007D0232"/>
    <w:rsid w:val="007E1D38"/>
    <w:rsid w:val="007E379C"/>
    <w:rsid w:val="007E453E"/>
    <w:rsid w:val="007E7724"/>
    <w:rsid w:val="007E7770"/>
    <w:rsid w:val="007E7A56"/>
    <w:rsid w:val="007F16A4"/>
    <w:rsid w:val="007F3EC5"/>
    <w:rsid w:val="007F48F0"/>
    <w:rsid w:val="007F4A49"/>
    <w:rsid w:val="007F653F"/>
    <w:rsid w:val="00802E39"/>
    <w:rsid w:val="008064EE"/>
    <w:rsid w:val="00810CE5"/>
    <w:rsid w:val="00811595"/>
    <w:rsid w:val="00814CED"/>
    <w:rsid w:val="00816747"/>
    <w:rsid w:val="00817168"/>
    <w:rsid w:val="0082034A"/>
    <w:rsid w:val="0082537E"/>
    <w:rsid w:val="00826EA4"/>
    <w:rsid w:val="00827DE9"/>
    <w:rsid w:val="00831B4B"/>
    <w:rsid w:val="00832239"/>
    <w:rsid w:val="00834AD0"/>
    <w:rsid w:val="0083501D"/>
    <w:rsid w:val="00842216"/>
    <w:rsid w:val="00845F7F"/>
    <w:rsid w:val="008465C8"/>
    <w:rsid w:val="00854B34"/>
    <w:rsid w:val="0086137E"/>
    <w:rsid w:val="0086180C"/>
    <w:rsid w:val="008718C3"/>
    <w:rsid w:val="00876719"/>
    <w:rsid w:val="00885500"/>
    <w:rsid w:val="00886BB9"/>
    <w:rsid w:val="008870F0"/>
    <w:rsid w:val="00887131"/>
    <w:rsid w:val="00887DC3"/>
    <w:rsid w:val="00893934"/>
    <w:rsid w:val="00893F2D"/>
    <w:rsid w:val="00897AC1"/>
    <w:rsid w:val="008A163A"/>
    <w:rsid w:val="008A3700"/>
    <w:rsid w:val="008A48BC"/>
    <w:rsid w:val="008B13A0"/>
    <w:rsid w:val="008B15A4"/>
    <w:rsid w:val="008B1B30"/>
    <w:rsid w:val="008B5CD1"/>
    <w:rsid w:val="008C1568"/>
    <w:rsid w:val="008C3D8A"/>
    <w:rsid w:val="008C7A7E"/>
    <w:rsid w:val="008D4137"/>
    <w:rsid w:val="008D4799"/>
    <w:rsid w:val="008D6C62"/>
    <w:rsid w:val="008D7A33"/>
    <w:rsid w:val="008D7BDD"/>
    <w:rsid w:val="008E2F07"/>
    <w:rsid w:val="008E3805"/>
    <w:rsid w:val="008E405F"/>
    <w:rsid w:val="008F0982"/>
    <w:rsid w:val="008F195D"/>
    <w:rsid w:val="008F1B97"/>
    <w:rsid w:val="00904A53"/>
    <w:rsid w:val="00905272"/>
    <w:rsid w:val="00912389"/>
    <w:rsid w:val="0091246A"/>
    <w:rsid w:val="009132F5"/>
    <w:rsid w:val="00920533"/>
    <w:rsid w:val="009221AC"/>
    <w:rsid w:val="009225D7"/>
    <w:rsid w:val="0093108A"/>
    <w:rsid w:val="00931701"/>
    <w:rsid w:val="009340E5"/>
    <w:rsid w:val="00934750"/>
    <w:rsid w:val="00935BC5"/>
    <w:rsid w:val="00937569"/>
    <w:rsid w:val="0094509D"/>
    <w:rsid w:val="00945318"/>
    <w:rsid w:val="00947031"/>
    <w:rsid w:val="00950DB4"/>
    <w:rsid w:val="009534C6"/>
    <w:rsid w:val="009554D3"/>
    <w:rsid w:val="009606EB"/>
    <w:rsid w:val="00962C57"/>
    <w:rsid w:val="00963973"/>
    <w:rsid w:val="00966189"/>
    <w:rsid w:val="00970DAA"/>
    <w:rsid w:val="00971BF3"/>
    <w:rsid w:val="00975E35"/>
    <w:rsid w:val="009770D8"/>
    <w:rsid w:val="00980032"/>
    <w:rsid w:val="009817C6"/>
    <w:rsid w:val="00982DFB"/>
    <w:rsid w:val="00994049"/>
    <w:rsid w:val="009A1267"/>
    <w:rsid w:val="009A1774"/>
    <w:rsid w:val="009A7DF8"/>
    <w:rsid w:val="009B1678"/>
    <w:rsid w:val="009B1EDD"/>
    <w:rsid w:val="009B2D5D"/>
    <w:rsid w:val="009B71C0"/>
    <w:rsid w:val="009C05BF"/>
    <w:rsid w:val="009C06B4"/>
    <w:rsid w:val="009C369B"/>
    <w:rsid w:val="009C3A96"/>
    <w:rsid w:val="009C5B7A"/>
    <w:rsid w:val="009D6F9F"/>
    <w:rsid w:val="009E1ED7"/>
    <w:rsid w:val="009E37F3"/>
    <w:rsid w:val="009E5D02"/>
    <w:rsid w:val="009F05D3"/>
    <w:rsid w:val="009F27B9"/>
    <w:rsid w:val="009F329D"/>
    <w:rsid w:val="00A07FEF"/>
    <w:rsid w:val="00A136A2"/>
    <w:rsid w:val="00A16F43"/>
    <w:rsid w:val="00A21956"/>
    <w:rsid w:val="00A2222E"/>
    <w:rsid w:val="00A24189"/>
    <w:rsid w:val="00A3069B"/>
    <w:rsid w:val="00A35DED"/>
    <w:rsid w:val="00A41431"/>
    <w:rsid w:val="00A42EEC"/>
    <w:rsid w:val="00A43455"/>
    <w:rsid w:val="00A47265"/>
    <w:rsid w:val="00A50406"/>
    <w:rsid w:val="00A53806"/>
    <w:rsid w:val="00A60F37"/>
    <w:rsid w:val="00A6362F"/>
    <w:rsid w:val="00A65B09"/>
    <w:rsid w:val="00A66572"/>
    <w:rsid w:val="00A7360C"/>
    <w:rsid w:val="00A74EC7"/>
    <w:rsid w:val="00A76BD6"/>
    <w:rsid w:val="00A76E7C"/>
    <w:rsid w:val="00A76FE6"/>
    <w:rsid w:val="00A77800"/>
    <w:rsid w:val="00A8193A"/>
    <w:rsid w:val="00A84AE3"/>
    <w:rsid w:val="00A90350"/>
    <w:rsid w:val="00A903B1"/>
    <w:rsid w:val="00A92EF8"/>
    <w:rsid w:val="00A94D9C"/>
    <w:rsid w:val="00AA3363"/>
    <w:rsid w:val="00AB1E21"/>
    <w:rsid w:val="00AB1E30"/>
    <w:rsid w:val="00AB2477"/>
    <w:rsid w:val="00AB2976"/>
    <w:rsid w:val="00AB48F7"/>
    <w:rsid w:val="00AB56F0"/>
    <w:rsid w:val="00AB5DBD"/>
    <w:rsid w:val="00AC1812"/>
    <w:rsid w:val="00AC34C4"/>
    <w:rsid w:val="00AC372E"/>
    <w:rsid w:val="00AC4DB8"/>
    <w:rsid w:val="00AC6217"/>
    <w:rsid w:val="00AD24E6"/>
    <w:rsid w:val="00AD31A0"/>
    <w:rsid w:val="00AD3363"/>
    <w:rsid w:val="00AD3E18"/>
    <w:rsid w:val="00AD4DF7"/>
    <w:rsid w:val="00AD509B"/>
    <w:rsid w:val="00AD57E2"/>
    <w:rsid w:val="00AD7D6F"/>
    <w:rsid w:val="00AE198B"/>
    <w:rsid w:val="00AE412F"/>
    <w:rsid w:val="00AE4481"/>
    <w:rsid w:val="00AF1469"/>
    <w:rsid w:val="00AF4891"/>
    <w:rsid w:val="00B01491"/>
    <w:rsid w:val="00B02139"/>
    <w:rsid w:val="00B02ABA"/>
    <w:rsid w:val="00B03831"/>
    <w:rsid w:val="00B10DD0"/>
    <w:rsid w:val="00B114A3"/>
    <w:rsid w:val="00B11A76"/>
    <w:rsid w:val="00B12C4D"/>
    <w:rsid w:val="00B17DFE"/>
    <w:rsid w:val="00B239FA"/>
    <w:rsid w:val="00B2716F"/>
    <w:rsid w:val="00B32D3E"/>
    <w:rsid w:val="00B33E5E"/>
    <w:rsid w:val="00B349E5"/>
    <w:rsid w:val="00B41C55"/>
    <w:rsid w:val="00B45CC1"/>
    <w:rsid w:val="00B460C2"/>
    <w:rsid w:val="00B520EA"/>
    <w:rsid w:val="00B539CC"/>
    <w:rsid w:val="00B5703B"/>
    <w:rsid w:val="00B616EB"/>
    <w:rsid w:val="00B62FA6"/>
    <w:rsid w:val="00B651EF"/>
    <w:rsid w:val="00B71EA4"/>
    <w:rsid w:val="00B72C54"/>
    <w:rsid w:val="00B75ED8"/>
    <w:rsid w:val="00B77809"/>
    <w:rsid w:val="00B8008B"/>
    <w:rsid w:val="00B80220"/>
    <w:rsid w:val="00B80AC4"/>
    <w:rsid w:val="00B8221B"/>
    <w:rsid w:val="00B85333"/>
    <w:rsid w:val="00B858D4"/>
    <w:rsid w:val="00B860F4"/>
    <w:rsid w:val="00B86444"/>
    <w:rsid w:val="00B8772A"/>
    <w:rsid w:val="00B87831"/>
    <w:rsid w:val="00B90BCA"/>
    <w:rsid w:val="00B91E24"/>
    <w:rsid w:val="00B9248E"/>
    <w:rsid w:val="00B9540B"/>
    <w:rsid w:val="00B97C1E"/>
    <w:rsid w:val="00BA0B2D"/>
    <w:rsid w:val="00BA1685"/>
    <w:rsid w:val="00BA22F3"/>
    <w:rsid w:val="00BA3794"/>
    <w:rsid w:val="00BA3F4D"/>
    <w:rsid w:val="00BA56DD"/>
    <w:rsid w:val="00BA5AB8"/>
    <w:rsid w:val="00BB27A6"/>
    <w:rsid w:val="00BB31CE"/>
    <w:rsid w:val="00BB4EF9"/>
    <w:rsid w:val="00BC0188"/>
    <w:rsid w:val="00BC2210"/>
    <w:rsid w:val="00BC44A6"/>
    <w:rsid w:val="00BC6FB7"/>
    <w:rsid w:val="00BD799F"/>
    <w:rsid w:val="00BE1677"/>
    <w:rsid w:val="00BE55FB"/>
    <w:rsid w:val="00BE57DA"/>
    <w:rsid w:val="00BE64B3"/>
    <w:rsid w:val="00BE6D32"/>
    <w:rsid w:val="00BE7282"/>
    <w:rsid w:val="00BF14A4"/>
    <w:rsid w:val="00BF27F1"/>
    <w:rsid w:val="00BF6A7B"/>
    <w:rsid w:val="00BF7B14"/>
    <w:rsid w:val="00C06D9A"/>
    <w:rsid w:val="00C117C7"/>
    <w:rsid w:val="00C11EA8"/>
    <w:rsid w:val="00C14311"/>
    <w:rsid w:val="00C161D6"/>
    <w:rsid w:val="00C201EB"/>
    <w:rsid w:val="00C25673"/>
    <w:rsid w:val="00C277EE"/>
    <w:rsid w:val="00C27B38"/>
    <w:rsid w:val="00C27EAA"/>
    <w:rsid w:val="00C33308"/>
    <w:rsid w:val="00C40D6B"/>
    <w:rsid w:val="00C41422"/>
    <w:rsid w:val="00C47F5C"/>
    <w:rsid w:val="00C560C0"/>
    <w:rsid w:val="00C60302"/>
    <w:rsid w:val="00C6501A"/>
    <w:rsid w:val="00C6551B"/>
    <w:rsid w:val="00C66AE7"/>
    <w:rsid w:val="00C7048C"/>
    <w:rsid w:val="00C75999"/>
    <w:rsid w:val="00C77658"/>
    <w:rsid w:val="00C80B5D"/>
    <w:rsid w:val="00C81A49"/>
    <w:rsid w:val="00C82807"/>
    <w:rsid w:val="00C92E08"/>
    <w:rsid w:val="00C93473"/>
    <w:rsid w:val="00CA0045"/>
    <w:rsid w:val="00CA075A"/>
    <w:rsid w:val="00CA332D"/>
    <w:rsid w:val="00CA515A"/>
    <w:rsid w:val="00CB3533"/>
    <w:rsid w:val="00CB55EE"/>
    <w:rsid w:val="00CB7600"/>
    <w:rsid w:val="00CC34F1"/>
    <w:rsid w:val="00CC7AED"/>
    <w:rsid w:val="00CD2861"/>
    <w:rsid w:val="00CE2BA6"/>
    <w:rsid w:val="00CE4BCC"/>
    <w:rsid w:val="00CF067D"/>
    <w:rsid w:val="00CF17CF"/>
    <w:rsid w:val="00D023A0"/>
    <w:rsid w:val="00D035E7"/>
    <w:rsid w:val="00D106FA"/>
    <w:rsid w:val="00D11587"/>
    <w:rsid w:val="00D11A2F"/>
    <w:rsid w:val="00D15718"/>
    <w:rsid w:val="00D17404"/>
    <w:rsid w:val="00D27D0E"/>
    <w:rsid w:val="00D33983"/>
    <w:rsid w:val="00D33D35"/>
    <w:rsid w:val="00D35DD1"/>
    <w:rsid w:val="00D4008C"/>
    <w:rsid w:val="00D41388"/>
    <w:rsid w:val="00D42714"/>
    <w:rsid w:val="00D47AD0"/>
    <w:rsid w:val="00D50909"/>
    <w:rsid w:val="00D51D4B"/>
    <w:rsid w:val="00D57AD6"/>
    <w:rsid w:val="00D60BFD"/>
    <w:rsid w:val="00D60E58"/>
    <w:rsid w:val="00D625BD"/>
    <w:rsid w:val="00D7238E"/>
    <w:rsid w:val="00D7283E"/>
    <w:rsid w:val="00D72AC7"/>
    <w:rsid w:val="00D73003"/>
    <w:rsid w:val="00D73C03"/>
    <w:rsid w:val="00D75131"/>
    <w:rsid w:val="00D76572"/>
    <w:rsid w:val="00D774B9"/>
    <w:rsid w:val="00D83E66"/>
    <w:rsid w:val="00D91240"/>
    <w:rsid w:val="00D918CB"/>
    <w:rsid w:val="00D92EDA"/>
    <w:rsid w:val="00D94794"/>
    <w:rsid w:val="00D94F6E"/>
    <w:rsid w:val="00DA3525"/>
    <w:rsid w:val="00DA7A62"/>
    <w:rsid w:val="00DC10FE"/>
    <w:rsid w:val="00DC2C0B"/>
    <w:rsid w:val="00DC2F99"/>
    <w:rsid w:val="00DC435B"/>
    <w:rsid w:val="00DC4713"/>
    <w:rsid w:val="00DC489D"/>
    <w:rsid w:val="00DD2123"/>
    <w:rsid w:val="00DD509E"/>
    <w:rsid w:val="00DE2331"/>
    <w:rsid w:val="00DE2FD1"/>
    <w:rsid w:val="00DF2A1F"/>
    <w:rsid w:val="00DF3F38"/>
    <w:rsid w:val="00DF69CE"/>
    <w:rsid w:val="00E0370A"/>
    <w:rsid w:val="00E037E6"/>
    <w:rsid w:val="00E05BA5"/>
    <w:rsid w:val="00E07762"/>
    <w:rsid w:val="00E127DB"/>
    <w:rsid w:val="00E248CD"/>
    <w:rsid w:val="00E46BA0"/>
    <w:rsid w:val="00E56EFE"/>
    <w:rsid w:val="00E60CD0"/>
    <w:rsid w:val="00E61F95"/>
    <w:rsid w:val="00E62D48"/>
    <w:rsid w:val="00E64BFF"/>
    <w:rsid w:val="00E65D32"/>
    <w:rsid w:val="00E66800"/>
    <w:rsid w:val="00E678A0"/>
    <w:rsid w:val="00E7085E"/>
    <w:rsid w:val="00E715A8"/>
    <w:rsid w:val="00E72359"/>
    <w:rsid w:val="00E73C2C"/>
    <w:rsid w:val="00E93FCF"/>
    <w:rsid w:val="00E94CA4"/>
    <w:rsid w:val="00E96BF0"/>
    <w:rsid w:val="00EA0300"/>
    <w:rsid w:val="00EA1D3D"/>
    <w:rsid w:val="00EA2449"/>
    <w:rsid w:val="00EA548C"/>
    <w:rsid w:val="00EA631F"/>
    <w:rsid w:val="00EA6B3F"/>
    <w:rsid w:val="00EB35BD"/>
    <w:rsid w:val="00EB3D05"/>
    <w:rsid w:val="00EC041C"/>
    <w:rsid w:val="00EC6AD5"/>
    <w:rsid w:val="00EC72BE"/>
    <w:rsid w:val="00EC74C0"/>
    <w:rsid w:val="00ED73AD"/>
    <w:rsid w:val="00EE3787"/>
    <w:rsid w:val="00EE588C"/>
    <w:rsid w:val="00EE6498"/>
    <w:rsid w:val="00EE6568"/>
    <w:rsid w:val="00EF3C68"/>
    <w:rsid w:val="00EF47FA"/>
    <w:rsid w:val="00F005C9"/>
    <w:rsid w:val="00F02A19"/>
    <w:rsid w:val="00F04DDD"/>
    <w:rsid w:val="00F076F4"/>
    <w:rsid w:val="00F10201"/>
    <w:rsid w:val="00F15DA2"/>
    <w:rsid w:val="00F16B2B"/>
    <w:rsid w:val="00F16EDB"/>
    <w:rsid w:val="00F208DC"/>
    <w:rsid w:val="00F21FD1"/>
    <w:rsid w:val="00F22A46"/>
    <w:rsid w:val="00F22CB3"/>
    <w:rsid w:val="00F24B42"/>
    <w:rsid w:val="00F35818"/>
    <w:rsid w:val="00F37507"/>
    <w:rsid w:val="00F44FB8"/>
    <w:rsid w:val="00F455BE"/>
    <w:rsid w:val="00F458E5"/>
    <w:rsid w:val="00F459B0"/>
    <w:rsid w:val="00F519B9"/>
    <w:rsid w:val="00F51EB5"/>
    <w:rsid w:val="00F54268"/>
    <w:rsid w:val="00F55E8B"/>
    <w:rsid w:val="00F564F9"/>
    <w:rsid w:val="00F576D6"/>
    <w:rsid w:val="00F61F14"/>
    <w:rsid w:val="00F624B5"/>
    <w:rsid w:val="00F6549C"/>
    <w:rsid w:val="00F7371D"/>
    <w:rsid w:val="00F7766C"/>
    <w:rsid w:val="00F800E3"/>
    <w:rsid w:val="00F80321"/>
    <w:rsid w:val="00F82076"/>
    <w:rsid w:val="00F85D1A"/>
    <w:rsid w:val="00F8628C"/>
    <w:rsid w:val="00F95E1C"/>
    <w:rsid w:val="00F9666A"/>
    <w:rsid w:val="00FA2874"/>
    <w:rsid w:val="00FA3E1F"/>
    <w:rsid w:val="00FB2419"/>
    <w:rsid w:val="00FB253E"/>
    <w:rsid w:val="00FB7CC9"/>
    <w:rsid w:val="00FC3BD9"/>
    <w:rsid w:val="00FC3CD5"/>
    <w:rsid w:val="00FC4C0F"/>
    <w:rsid w:val="00FC5014"/>
    <w:rsid w:val="00FC5750"/>
    <w:rsid w:val="00FC6C73"/>
    <w:rsid w:val="00FD520F"/>
    <w:rsid w:val="00FD62FC"/>
    <w:rsid w:val="00FE1BFD"/>
    <w:rsid w:val="00FE22A1"/>
    <w:rsid w:val="00FF00BC"/>
    <w:rsid w:val="00FF5EF5"/>
    <w:rsid w:val="00FF7261"/>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ddd"/>
    </o:shapedefaults>
    <o:shapelayout v:ext="edit">
      <o:idmap v:ext="edit" data="1"/>
    </o:shapelayout>
  </w:shapeDefaults>
  <w:decimalSymbol w:val=","/>
  <w:listSeparator w:val=";"/>
  <w14:docId w14:val="265225B0"/>
  <w15:chartTrackingRefBased/>
  <w15:docId w15:val="{0E18EA12-100A-42BA-891A-68A81725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Maiandra GD"/>
        <w:color w:val="3C3C3C" w:themeColor="text1"/>
        <w:lang w:val="nl-NL" w:eastAsia="nl-NL" w:bidi="ar-SA"/>
      </w:rPr>
    </w:rPrDefault>
    <w:pPrDefault>
      <w:pPr>
        <w:spacing w:line="240" w:lineRule="atLeast"/>
      </w:pPr>
    </w:pPrDefault>
  </w:docDefaults>
  <w:latentStyles w:defLockedState="0" w:defUIPriority="98" w:defSemiHidden="0" w:defUnhideWhenUsed="0" w:defQFormat="0" w:count="376">
    <w:lsdException w:name="Normal" w:uiPriority="50"/>
    <w:lsdException w:name="heading 1" w:uiPriority="21" w:qFormat="1"/>
    <w:lsdException w:name="heading 2" w:uiPriority="24" w:qFormat="1"/>
    <w:lsdException w:name="heading 3" w:uiPriority="26" w:qFormat="1"/>
    <w:lsdException w:name="heading 4" w:uiPriority="28" w:qFormat="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55"/>
    <w:lsdException w:name="toc 2" w:semiHidden="1" w:uiPriority="56"/>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2"/>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2" w:semiHidden="1"/>
    <w:lsdException w:name="List 3"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Closing" w:semiHidden="1"/>
    <w:lsdException w:name="Signature" w:semiHidden="1"/>
    <w:lsdException w:name="Default Paragraph Font" w:semiHidden="1"/>
    <w:lsdException w:name="Body Text" w:semiHidden="1"/>
    <w:lsdException w:name="Body Text Indent" w:semiHidden="1" w:uiPriority="3"/>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Body Text First Indent" w:uiPriority="3"/>
    <w:lsdException w:name="Body Text First Indent 2" w:semiHidden="1" w:uiPriority="3"/>
    <w:lsdException w:name="Note Heading" w:semiHidden="1"/>
    <w:lsdException w:name="Body Text 2" w:semiHidden="1" w:uiPriority="3"/>
    <w:lsdException w:name="Body Text 3" w:semiHidden="1" w:uiPriority="3"/>
    <w:lsdException w:name="Body Text Indent 2" w:semiHidden="1" w:uiPriority="3"/>
    <w:lsdException w:name="Body Text Indent 3" w:semiHidden="1" w:uiPriority="3"/>
    <w:lsdException w:name="Block Text" w:semiHidden="1"/>
    <w:lsdException w:name="Hyperlink" w:semiHidden="1" w:uiPriority="18" w:qFormat="1"/>
    <w:lsdException w:name="FollowedHyperlink" w:semiHidden="1" w:uiPriority="19" w:qFormat="1"/>
    <w:lsdException w:name="Document Map" w:semiHidden="1"/>
    <w:lsdException w:name="Plain Text" w:semiHidden="1"/>
    <w:lsdException w:name="E-mail Signature" w:semiHidden="1"/>
    <w:lsdException w:name="HTML Top of Form" w:semiHidden="1" w:uiPriority="0" w:unhideWhenUsed="1"/>
    <w:lsdException w:name="HTML Bottom of Form" w:semiHidden="1" w:uiPriority="0"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Normal Table" w:uiPriority="0"/>
    <w:lsdException w:name="annotation subject" w:semiHidden="1"/>
    <w:lsdException w:name="No List" w:semiHidden="1"/>
    <w:lsdException w:name="Outline List 1" w:semiHidden="1"/>
    <w:lsdException w:name="Outline List 2" w:semiHidden="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uiPriority="0"/>
    <w:lsdException w:name="Balloon Text" w:semiHidden="1" w:unhideWhenUsed="1"/>
    <w:lsdException w:name="Table Grid" w:uiPriority="0"/>
    <w:lsdException w:name="Table Theme" w:uiPriority="0"/>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lsdException w:name="Smart Hyperlink" w:semiHidden="1" w:uiPriority="99"/>
    <w:lsdException w:name="Hashtag" w:semiHidden="1" w:uiPriority="99"/>
    <w:lsdException w:name="Unresolved Mention" w:semiHidden="1" w:uiPriority="99"/>
    <w:lsdException w:name="Smart Link" w:semiHidden="1" w:uiPriority="99" w:unhideWhenUsed="1"/>
  </w:latentStyles>
  <w:style w:type="paragraph" w:default="1" w:styleId="Standard">
    <w:name w:val="Normal"/>
    <w:aliases w:val="Normal Worldline"/>
    <w:next w:val="BodytextWorldline"/>
    <w:uiPriority w:val="50"/>
    <w:rsid w:val="00BA1685"/>
    <w:rPr>
      <w:lang w:val="de-DE"/>
    </w:rPr>
  </w:style>
  <w:style w:type="paragraph" w:styleId="berschrift1">
    <w:name w:val="heading 1"/>
    <w:aliases w:val="(Chapter) Worldline"/>
    <w:basedOn w:val="ZsysbasisWorldline"/>
    <w:next w:val="BodytextWorldline"/>
    <w:uiPriority w:val="21"/>
    <w:qFormat/>
    <w:rsid w:val="00305153"/>
    <w:pPr>
      <w:keepNext/>
      <w:keepLines/>
      <w:pageBreakBefore/>
      <w:numPr>
        <w:numId w:val="26"/>
      </w:numPr>
      <w:outlineLvl w:val="0"/>
    </w:pPr>
    <w:rPr>
      <w:bCs/>
      <w:color w:val="41B4D2" w:themeColor="accent1"/>
      <w:sz w:val="34"/>
      <w:szCs w:val="32"/>
    </w:rPr>
  </w:style>
  <w:style w:type="paragraph" w:styleId="berschrift2">
    <w:name w:val="heading 2"/>
    <w:aliases w:val="(Paragraph) Worldline"/>
    <w:basedOn w:val="ZsysbasisWorldline"/>
    <w:next w:val="BodytextWorldline"/>
    <w:uiPriority w:val="24"/>
    <w:qFormat/>
    <w:rsid w:val="00063317"/>
    <w:pPr>
      <w:keepNext/>
      <w:keepLines/>
      <w:numPr>
        <w:ilvl w:val="1"/>
        <w:numId w:val="26"/>
      </w:numPr>
      <w:spacing w:before="480"/>
      <w:outlineLvl w:val="1"/>
    </w:pPr>
    <w:rPr>
      <w:bCs/>
      <w:iCs/>
      <w:color w:val="41B4D2" w:themeColor="accent1"/>
      <w:sz w:val="30"/>
      <w:szCs w:val="28"/>
    </w:rPr>
  </w:style>
  <w:style w:type="paragraph" w:styleId="berschrift3">
    <w:name w:val="heading 3"/>
    <w:aliases w:val="(Subparagraph) Worldline"/>
    <w:basedOn w:val="ZsysbasisWorldline"/>
    <w:next w:val="BodytextWorldline"/>
    <w:uiPriority w:val="26"/>
    <w:qFormat/>
    <w:rsid w:val="00EC6AD5"/>
    <w:pPr>
      <w:keepNext/>
      <w:keepLines/>
      <w:numPr>
        <w:ilvl w:val="2"/>
        <w:numId w:val="26"/>
      </w:numPr>
      <w:spacing w:before="360"/>
      <w:outlineLvl w:val="2"/>
    </w:pPr>
    <w:rPr>
      <w:iCs/>
      <w:color w:val="41B4D2" w:themeColor="accent1"/>
      <w:sz w:val="28"/>
    </w:rPr>
  </w:style>
  <w:style w:type="paragraph" w:styleId="berschrift4">
    <w:name w:val="heading 4"/>
    <w:aliases w:val="(subsubparagraph) Worldline"/>
    <w:basedOn w:val="ZsysbasisWorldline"/>
    <w:next w:val="BodytextWorldline"/>
    <w:uiPriority w:val="28"/>
    <w:qFormat/>
    <w:rsid w:val="00B32D3E"/>
    <w:pPr>
      <w:keepNext/>
      <w:keepLines/>
      <w:numPr>
        <w:ilvl w:val="3"/>
        <w:numId w:val="26"/>
      </w:numPr>
      <w:spacing w:before="320"/>
      <w:outlineLvl w:val="3"/>
    </w:pPr>
    <w:rPr>
      <w:bCs/>
      <w:color w:val="41B4D2" w:themeColor="accent1"/>
      <w:sz w:val="22"/>
      <w:szCs w:val="24"/>
    </w:rPr>
  </w:style>
  <w:style w:type="paragraph" w:styleId="berschrift5">
    <w:name w:val="heading 5"/>
    <w:basedOn w:val="ZsysbasisWorldline"/>
    <w:next w:val="BodytextWorldline"/>
    <w:uiPriority w:val="98"/>
    <w:semiHidden/>
    <w:rsid w:val="00187CEB"/>
    <w:pPr>
      <w:outlineLvl w:val="4"/>
    </w:pPr>
    <w:rPr>
      <w:b/>
    </w:rPr>
  </w:style>
  <w:style w:type="paragraph" w:styleId="berschrift6">
    <w:name w:val="heading 6"/>
    <w:basedOn w:val="ZsysbasisWorldline"/>
    <w:next w:val="BodytextWorldline"/>
    <w:uiPriority w:val="98"/>
    <w:semiHidden/>
    <w:rsid w:val="00187CEB"/>
    <w:pPr>
      <w:outlineLvl w:val="5"/>
    </w:pPr>
    <w:rPr>
      <w:b/>
    </w:rPr>
  </w:style>
  <w:style w:type="paragraph" w:styleId="berschrift7">
    <w:name w:val="heading 7"/>
    <w:basedOn w:val="ZsysbasisWorldline"/>
    <w:next w:val="BodytextWorldline"/>
    <w:uiPriority w:val="98"/>
    <w:semiHidden/>
    <w:rsid w:val="00187CEB"/>
    <w:pPr>
      <w:outlineLvl w:val="6"/>
    </w:pPr>
    <w:rPr>
      <w:b/>
    </w:rPr>
  </w:style>
  <w:style w:type="paragraph" w:styleId="berschrift8">
    <w:name w:val="heading 8"/>
    <w:basedOn w:val="ZsysbasisWorldline"/>
    <w:next w:val="BodytextWorldline"/>
    <w:uiPriority w:val="98"/>
    <w:semiHidden/>
    <w:rsid w:val="00187CEB"/>
    <w:pPr>
      <w:outlineLvl w:val="7"/>
    </w:pPr>
    <w:rPr>
      <w:b/>
    </w:rPr>
  </w:style>
  <w:style w:type="paragraph" w:styleId="berschrift9">
    <w:name w:val="heading 9"/>
    <w:basedOn w:val="ZsysbasisWorldline"/>
    <w:next w:val="BodytextWorldline"/>
    <w:uiPriority w:val="98"/>
    <w:semiHidden/>
    <w:rsid w:val="00187CEB"/>
    <w:p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textWorldline">
    <w:name w:val="Body text Worldline"/>
    <w:basedOn w:val="ZsysbasisWorldline"/>
    <w:qFormat/>
    <w:rsid w:val="00122DED"/>
  </w:style>
  <w:style w:type="paragraph" w:customStyle="1" w:styleId="ZsysbasisWorldline">
    <w:name w:val="Zsysbasis Worldline"/>
    <w:next w:val="BodytextWorldline"/>
    <w:uiPriority w:val="4"/>
    <w:semiHidden/>
    <w:rsid w:val="00F04DDD"/>
    <w:rPr>
      <w:lang w:val="en-GB"/>
    </w:rPr>
  </w:style>
  <w:style w:type="paragraph" w:customStyle="1" w:styleId="BodytextboldWorldline">
    <w:name w:val="Body text bold Worldline"/>
    <w:basedOn w:val="ZsysbasisWorldline"/>
    <w:next w:val="BodytextWorldline"/>
    <w:uiPriority w:val="1"/>
    <w:qFormat/>
    <w:rsid w:val="00122DED"/>
    <w:rPr>
      <w:b/>
      <w:bCs/>
    </w:rPr>
  </w:style>
  <w:style w:type="character" w:styleId="BesuchterLink">
    <w:name w:val="FollowedHyperlink"/>
    <w:aliases w:val="FollowedHyperlink Worldline"/>
    <w:basedOn w:val="Absatz-Standardschriftart"/>
    <w:uiPriority w:val="19"/>
    <w:qFormat/>
    <w:rsid w:val="00A77800"/>
    <w:rPr>
      <w:color w:val="41B4D2" w:themeColor="accent1"/>
      <w:u w:val="single"/>
    </w:rPr>
  </w:style>
  <w:style w:type="character" w:styleId="Hyperlink">
    <w:name w:val="Hyperlink"/>
    <w:aliases w:val="Hyperlink Worldline"/>
    <w:basedOn w:val="Absatz-Standardschriftart"/>
    <w:uiPriority w:val="18"/>
    <w:qFormat/>
    <w:rsid w:val="00A77800"/>
    <w:rPr>
      <w:color w:val="41B4D2" w:themeColor="accent1"/>
      <w:u w:val="single"/>
    </w:rPr>
  </w:style>
  <w:style w:type="paragraph" w:customStyle="1" w:styleId="AddressboxWorldline">
    <w:name w:val="Address box Worldline"/>
    <w:basedOn w:val="ZsysbasisWorldline"/>
    <w:uiPriority w:val="31"/>
    <w:rsid w:val="00440D7E"/>
    <w:pPr>
      <w:spacing w:line="240" w:lineRule="exact"/>
    </w:pPr>
    <w:rPr>
      <w:noProof/>
    </w:rPr>
  </w:style>
  <w:style w:type="paragraph" w:styleId="Kopfzeile">
    <w:name w:val="header"/>
    <w:basedOn w:val="ZsysbasisWorldline"/>
    <w:next w:val="BodytextWorldline"/>
    <w:uiPriority w:val="98"/>
    <w:semiHidden/>
    <w:rsid w:val="00122DED"/>
  </w:style>
  <w:style w:type="paragraph" w:styleId="Fuzeile">
    <w:name w:val="footer"/>
    <w:basedOn w:val="ZsysbasisWorldline"/>
    <w:next w:val="BodytextWorldline"/>
    <w:link w:val="FuzeileZchn"/>
    <w:uiPriority w:val="98"/>
    <w:semiHidden/>
    <w:rsid w:val="00122DED"/>
    <w:pPr>
      <w:jc w:val="right"/>
    </w:pPr>
  </w:style>
  <w:style w:type="paragraph" w:customStyle="1" w:styleId="HeadertextWorldline">
    <w:name w:val="Header text Worldline"/>
    <w:basedOn w:val="ZsysbasisWorldline"/>
    <w:uiPriority w:val="20"/>
    <w:rsid w:val="003E4B0D"/>
    <w:rPr>
      <w:noProof/>
      <w:sz w:val="12"/>
    </w:rPr>
  </w:style>
  <w:style w:type="paragraph" w:customStyle="1" w:styleId="FootertextWorldline">
    <w:name w:val="Footer text Worldline"/>
    <w:basedOn w:val="ZsysbasisWorldline"/>
    <w:uiPriority w:val="46"/>
    <w:rsid w:val="007E1D38"/>
    <w:pPr>
      <w:spacing w:line="180" w:lineRule="exact"/>
    </w:pPr>
    <w:rPr>
      <w:noProof/>
      <w:sz w:val="13"/>
    </w:rPr>
  </w:style>
  <w:style w:type="numbering" w:styleId="111111">
    <w:name w:val="Outline List 2"/>
    <w:basedOn w:val="KeineListe"/>
    <w:uiPriority w:val="98"/>
    <w:semiHidden/>
    <w:rsid w:val="00E07762"/>
    <w:pPr>
      <w:numPr>
        <w:numId w:val="2"/>
      </w:numPr>
    </w:pPr>
  </w:style>
  <w:style w:type="numbering" w:styleId="1ai">
    <w:name w:val="Outline List 1"/>
    <w:basedOn w:val="KeineListe"/>
    <w:uiPriority w:val="98"/>
    <w:semiHidden/>
    <w:rsid w:val="00E07762"/>
    <w:pPr>
      <w:numPr>
        <w:numId w:val="3"/>
      </w:numPr>
    </w:pPr>
  </w:style>
  <w:style w:type="paragraph" w:customStyle="1" w:styleId="BodytextitalicWorldline">
    <w:name w:val="Body text italic Worldline"/>
    <w:basedOn w:val="ZsysbasisWorldline"/>
    <w:next w:val="BodytextWorldline"/>
    <w:uiPriority w:val="2"/>
    <w:qFormat/>
    <w:rsid w:val="00122DED"/>
    <w:rPr>
      <w:i/>
      <w:iCs/>
    </w:rPr>
  </w:style>
  <w:style w:type="table" w:styleId="Tabelle3D-Effekt1">
    <w:name w:val="Table 3D effects 1"/>
    <w:basedOn w:val="NormaleTabelle"/>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nrede">
    <w:name w:val="Salutation"/>
    <w:basedOn w:val="ZsysbasisWorldline"/>
    <w:next w:val="BodytextWorldline"/>
    <w:uiPriority w:val="98"/>
    <w:semiHidden/>
    <w:rsid w:val="0020607F"/>
  </w:style>
  <w:style w:type="paragraph" w:styleId="Umschlagadresse">
    <w:name w:val="envelope address"/>
    <w:basedOn w:val="ZsysbasisWorldline"/>
    <w:next w:val="BodytextWorldline"/>
    <w:uiPriority w:val="98"/>
    <w:semiHidden/>
    <w:rsid w:val="0020607F"/>
  </w:style>
  <w:style w:type="paragraph" w:styleId="Gruformel">
    <w:name w:val="Closing"/>
    <w:basedOn w:val="ZsysbasisWorldline"/>
    <w:next w:val="BodytextWorldline"/>
    <w:uiPriority w:val="98"/>
    <w:semiHidden/>
    <w:rsid w:val="0020607F"/>
  </w:style>
  <w:style w:type="paragraph" w:customStyle="1" w:styleId="Customlist1stlevelWorldline">
    <w:name w:val="Custom list 1st level Worldline"/>
    <w:basedOn w:val="ZsysbasisWorldline"/>
    <w:uiPriority w:val="36"/>
    <w:rsid w:val="00502FC8"/>
    <w:pPr>
      <w:tabs>
        <w:tab w:val="left" w:pos="301"/>
      </w:tabs>
      <w:ind w:left="301" w:hanging="301"/>
    </w:pPr>
  </w:style>
  <w:style w:type="paragraph" w:customStyle="1" w:styleId="Customlist2ndlevelWorldline">
    <w:name w:val="Custom list 2nd level Worldline"/>
    <w:basedOn w:val="ZsysbasisWorldline"/>
    <w:uiPriority w:val="37"/>
    <w:rsid w:val="00502FC8"/>
    <w:pPr>
      <w:tabs>
        <w:tab w:val="left" w:pos="601"/>
      </w:tabs>
      <w:ind w:left="602" w:hanging="301"/>
    </w:pPr>
  </w:style>
  <w:style w:type="paragraph" w:customStyle="1" w:styleId="Customlist3rdlevelWorldline">
    <w:name w:val="Custom list 3rd level Worldline"/>
    <w:basedOn w:val="ZsysbasisWorldline"/>
    <w:uiPriority w:val="38"/>
    <w:rsid w:val="00502FC8"/>
    <w:pPr>
      <w:tabs>
        <w:tab w:val="left" w:pos="902"/>
      </w:tabs>
      <w:ind w:left="902" w:hanging="301"/>
    </w:pPr>
  </w:style>
  <w:style w:type="paragraph" w:customStyle="1" w:styleId="Indent1stlevelWorldline">
    <w:name w:val="Indent 1st level Worldline"/>
    <w:basedOn w:val="ZsysbasisWorldline"/>
    <w:uiPriority w:val="47"/>
    <w:rsid w:val="00502FC8"/>
    <w:pPr>
      <w:ind w:left="301"/>
    </w:pPr>
  </w:style>
  <w:style w:type="paragraph" w:customStyle="1" w:styleId="Indent2ndlevelWorldline">
    <w:name w:val="Indent 2nd level Worldline"/>
    <w:basedOn w:val="ZsysbasisWorldline"/>
    <w:uiPriority w:val="48"/>
    <w:rsid w:val="00502FC8"/>
    <w:pPr>
      <w:ind w:left="601"/>
    </w:pPr>
  </w:style>
  <w:style w:type="paragraph" w:customStyle="1" w:styleId="Indent3rdlevelWorldline">
    <w:name w:val="Indent 3rd level Worldline"/>
    <w:basedOn w:val="ZsysbasisWorldline"/>
    <w:uiPriority w:val="49"/>
    <w:rsid w:val="00502FC8"/>
    <w:pPr>
      <w:ind w:left="902"/>
    </w:pPr>
  </w:style>
  <w:style w:type="paragraph" w:styleId="Verzeichnis1">
    <w:name w:val="toc 1"/>
    <w:basedOn w:val="ZsysbasisWorldline"/>
    <w:next w:val="BodytextWorldline"/>
    <w:uiPriority w:val="55"/>
    <w:rsid w:val="00BA5AB8"/>
    <w:pPr>
      <w:tabs>
        <w:tab w:val="right" w:pos="9377"/>
      </w:tabs>
      <w:spacing w:before="240"/>
      <w:ind w:left="1191" w:right="567" w:hanging="1191"/>
    </w:pPr>
    <w:rPr>
      <w:b/>
      <w:color w:val="41B4D2" w:themeColor="accent1"/>
    </w:rPr>
  </w:style>
  <w:style w:type="paragraph" w:styleId="Verzeichnis2">
    <w:name w:val="toc 2"/>
    <w:basedOn w:val="ZsysbasisWorldline"/>
    <w:next w:val="BodytextWorldline"/>
    <w:uiPriority w:val="56"/>
    <w:rsid w:val="00BA5AB8"/>
    <w:pPr>
      <w:tabs>
        <w:tab w:val="right" w:pos="9377"/>
      </w:tabs>
      <w:ind w:left="1191" w:right="567" w:hanging="1191"/>
    </w:pPr>
  </w:style>
  <w:style w:type="paragraph" w:styleId="Verzeichnis3">
    <w:name w:val="toc 3"/>
    <w:basedOn w:val="ZsysbasisWorldline"/>
    <w:next w:val="BodytextWorldline"/>
    <w:uiPriority w:val="98"/>
    <w:semiHidden/>
    <w:rsid w:val="00BA5AB8"/>
    <w:pPr>
      <w:tabs>
        <w:tab w:val="right" w:pos="9377"/>
      </w:tabs>
      <w:ind w:left="1191" w:right="567" w:hanging="1191"/>
    </w:pPr>
  </w:style>
  <w:style w:type="paragraph" w:styleId="Verzeichnis4">
    <w:name w:val="toc 4"/>
    <w:basedOn w:val="ZsysbasisWorldline"/>
    <w:next w:val="BodytextWorldline"/>
    <w:uiPriority w:val="98"/>
    <w:semiHidden/>
    <w:rsid w:val="00BA5AB8"/>
    <w:pPr>
      <w:tabs>
        <w:tab w:val="right" w:pos="9377"/>
      </w:tabs>
      <w:ind w:left="1191" w:right="567" w:hanging="1191"/>
    </w:pPr>
  </w:style>
  <w:style w:type="paragraph" w:styleId="Index1">
    <w:name w:val="index 1"/>
    <w:basedOn w:val="ZsysbasisWorldline"/>
    <w:next w:val="BodytextWorldline"/>
    <w:uiPriority w:val="98"/>
    <w:semiHidden/>
    <w:rsid w:val="00122DED"/>
  </w:style>
  <w:style w:type="paragraph" w:styleId="Index2">
    <w:name w:val="index 2"/>
    <w:basedOn w:val="ZsysbasisWorldline"/>
    <w:next w:val="BodytextWorldline"/>
    <w:uiPriority w:val="98"/>
    <w:semiHidden/>
    <w:rsid w:val="00122DED"/>
  </w:style>
  <w:style w:type="paragraph" w:styleId="Index3">
    <w:name w:val="index 3"/>
    <w:basedOn w:val="ZsysbasisWorldline"/>
    <w:next w:val="BodytextWorldline"/>
    <w:uiPriority w:val="98"/>
    <w:semiHidden/>
    <w:rsid w:val="00122DED"/>
  </w:style>
  <w:style w:type="paragraph" w:styleId="Untertitel">
    <w:name w:val="Subtitle"/>
    <w:basedOn w:val="ZsysbasisWorldline"/>
    <w:next w:val="BodytextWorldline"/>
    <w:uiPriority w:val="98"/>
    <w:semiHidden/>
    <w:rsid w:val="00122DED"/>
  </w:style>
  <w:style w:type="paragraph" w:styleId="Titel">
    <w:name w:val="Title"/>
    <w:basedOn w:val="ZsysbasisWorldline"/>
    <w:next w:val="BodytextWorldline"/>
    <w:uiPriority w:val="98"/>
    <w:semiHidden/>
    <w:rsid w:val="00122DED"/>
  </w:style>
  <w:style w:type="paragraph" w:customStyle="1" w:styleId="Heading2nonumberWorldline">
    <w:name w:val="Heading 2 no number Worldline"/>
    <w:basedOn w:val="ZsysbasisWorldline"/>
    <w:next w:val="BodytextWorldline"/>
    <w:link w:val="Heading2nonumberWorldlineChar"/>
    <w:uiPriority w:val="25"/>
    <w:qFormat/>
    <w:rsid w:val="00970DAA"/>
    <w:pPr>
      <w:keepNext/>
      <w:keepLines/>
      <w:spacing w:before="480"/>
    </w:pPr>
    <w:rPr>
      <w:bCs/>
      <w:iCs/>
      <w:color w:val="41B4D2" w:themeColor="accent1"/>
      <w:sz w:val="30"/>
      <w:szCs w:val="28"/>
    </w:rPr>
  </w:style>
  <w:style w:type="character" w:styleId="Seitenzahl">
    <w:name w:val="page number"/>
    <w:basedOn w:val="Absatz-Standardschriftart"/>
    <w:uiPriority w:val="98"/>
    <w:semiHidden/>
    <w:rsid w:val="00122DED"/>
  </w:style>
  <w:style w:type="character" w:customStyle="1" w:styleId="zsysVeldMarkering">
    <w:name w:val="zsysVeldMarkering"/>
    <w:basedOn w:val="Absatz-Standardschriftart"/>
    <w:uiPriority w:val="97"/>
    <w:semiHidden/>
    <w:rsid w:val="00A43455"/>
    <w:rPr>
      <w:color w:val="000000"/>
      <w:bdr w:val="none" w:sz="0" w:space="0" w:color="auto"/>
      <w:shd w:val="clear" w:color="auto" w:fill="FFFF00"/>
      <w:lang w:val="en-GB"/>
    </w:rPr>
  </w:style>
  <w:style w:type="paragraph" w:customStyle="1" w:styleId="Heading1nonumberWorldline">
    <w:name w:val="Heading 1 no number Worldline"/>
    <w:basedOn w:val="ZsysbasisWorldline"/>
    <w:next w:val="BodytextWorldline"/>
    <w:link w:val="Heading1nonumberWorldlineChar"/>
    <w:uiPriority w:val="22"/>
    <w:qFormat/>
    <w:rsid w:val="00465312"/>
    <w:pPr>
      <w:keepNext/>
      <w:keepLines/>
      <w:pageBreakBefore/>
    </w:pPr>
    <w:rPr>
      <w:bCs/>
      <w:color w:val="41B4D2" w:themeColor="accent1"/>
      <w:sz w:val="34"/>
      <w:szCs w:val="32"/>
    </w:rPr>
  </w:style>
  <w:style w:type="paragraph" w:customStyle="1" w:styleId="Heading3nonumberWorldline">
    <w:name w:val="Heading 3 no number Worldline"/>
    <w:basedOn w:val="ZsysbasisWorldline"/>
    <w:next w:val="BodytextWorldline"/>
    <w:uiPriority w:val="27"/>
    <w:qFormat/>
    <w:rsid w:val="00FD62FC"/>
    <w:pPr>
      <w:keepNext/>
      <w:keepLines/>
      <w:spacing w:before="360"/>
    </w:pPr>
    <w:rPr>
      <w:iCs/>
      <w:color w:val="41B4D2" w:themeColor="accent1"/>
      <w:sz w:val="28"/>
    </w:rPr>
  </w:style>
  <w:style w:type="paragraph" w:styleId="Index4">
    <w:name w:val="index 4"/>
    <w:basedOn w:val="Standard"/>
    <w:next w:val="Standard"/>
    <w:uiPriority w:val="98"/>
    <w:semiHidden/>
    <w:rsid w:val="00122DED"/>
    <w:pPr>
      <w:ind w:left="720" w:hanging="180"/>
    </w:pPr>
  </w:style>
  <w:style w:type="paragraph" w:styleId="Index5">
    <w:name w:val="index 5"/>
    <w:basedOn w:val="Standard"/>
    <w:next w:val="Standard"/>
    <w:uiPriority w:val="98"/>
    <w:semiHidden/>
    <w:rsid w:val="00122DED"/>
    <w:pPr>
      <w:ind w:left="900" w:hanging="180"/>
    </w:pPr>
  </w:style>
  <w:style w:type="paragraph" w:styleId="Index6">
    <w:name w:val="index 6"/>
    <w:basedOn w:val="Standard"/>
    <w:next w:val="Standard"/>
    <w:uiPriority w:val="98"/>
    <w:semiHidden/>
    <w:rsid w:val="00122DED"/>
    <w:pPr>
      <w:ind w:left="1080" w:hanging="180"/>
    </w:pPr>
  </w:style>
  <w:style w:type="paragraph" w:styleId="Index7">
    <w:name w:val="index 7"/>
    <w:basedOn w:val="Standard"/>
    <w:next w:val="Standard"/>
    <w:uiPriority w:val="98"/>
    <w:semiHidden/>
    <w:rsid w:val="00122DED"/>
    <w:pPr>
      <w:ind w:left="1260" w:hanging="180"/>
    </w:pPr>
  </w:style>
  <w:style w:type="paragraph" w:styleId="Index8">
    <w:name w:val="index 8"/>
    <w:basedOn w:val="Standard"/>
    <w:next w:val="Standard"/>
    <w:uiPriority w:val="98"/>
    <w:semiHidden/>
    <w:rsid w:val="00122DED"/>
    <w:pPr>
      <w:ind w:left="1440" w:hanging="180"/>
    </w:pPr>
  </w:style>
  <w:style w:type="paragraph" w:styleId="Index9">
    <w:name w:val="index 9"/>
    <w:basedOn w:val="Standard"/>
    <w:next w:val="Standard"/>
    <w:uiPriority w:val="98"/>
    <w:semiHidden/>
    <w:rsid w:val="00122DED"/>
    <w:pPr>
      <w:ind w:left="1620" w:hanging="180"/>
    </w:pPr>
  </w:style>
  <w:style w:type="paragraph" w:styleId="Verzeichnis5">
    <w:name w:val="toc 5"/>
    <w:basedOn w:val="Standard"/>
    <w:next w:val="Standard"/>
    <w:uiPriority w:val="98"/>
    <w:semiHidden/>
    <w:rsid w:val="00BA5AB8"/>
    <w:pPr>
      <w:ind w:left="720"/>
    </w:pPr>
  </w:style>
  <w:style w:type="paragraph" w:styleId="Verzeichnis6">
    <w:name w:val="toc 6"/>
    <w:basedOn w:val="Standard"/>
    <w:next w:val="Standard"/>
    <w:uiPriority w:val="98"/>
    <w:semiHidden/>
    <w:rsid w:val="00BA5AB8"/>
    <w:pPr>
      <w:tabs>
        <w:tab w:val="right" w:pos="9377"/>
      </w:tabs>
      <w:spacing w:before="240"/>
      <w:ind w:left="1191" w:hanging="1191"/>
    </w:pPr>
    <w:rPr>
      <w:b/>
      <w:color w:val="41B4D2" w:themeColor="accent1"/>
    </w:rPr>
  </w:style>
  <w:style w:type="paragraph" w:styleId="Verzeichnis7">
    <w:name w:val="toc 7"/>
    <w:basedOn w:val="Standard"/>
    <w:next w:val="Standard"/>
    <w:uiPriority w:val="98"/>
    <w:semiHidden/>
    <w:rsid w:val="00BA5AB8"/>
    <w:pPr>
      <w:tabs>
        <w:tab w:val="right" w:pos="9377"/>
      </w:tabs>
      <w:spacing w:before="240"/>
      <w:ind w:left="1191"/>
    </w:pPr>
    <w:rPr>
      <w:b/>
      <w:color w:val="41B4D2" w:themeColor="accent1"/>
    </w:rPr>
  </w:style>
  <w:style w:type="paragraph" w:styleId="Verzeichnis8">
    <w:name w:val="toc 8"/>
    <w:basedOn w:val="Standard"/>
    <w:next w:val="Standard"/>
    <w:uiPriority w:val="98"/>
    <w:semiHidden/>
    <w:rsid w:val="00BA5AB8"/>
    <w:pPr>
      <w:ind w:left="1260"/>
    </w:pPr>
  </w:style>
  <w:style w:type="paragraph" w:styleId="Verzeichnis9">
    <w:name w:val="toc 9"/>
    <w:basedOn w:val="Standard"/>
    <w:next w:val="Standard"/>
    <w:uiPriority w:val="98"/>
    <w:semiHidden/>
    <w:rsid w:val="00BA5AB8"/>
    <w:pPr>
      <w:ind w:left="1440"/>
    </w:pPr>
  </w:style>
  <w:style w:type="paragraph" w:styleId="Umschlagabsenderadresse">
    <w:name w:val="envelope return"/>
    <w:basedOn w:val="ZsysbasisWorldline"/>
    <w:next w:val="BodytextWorldline"/>
    <w:uiPriority w:val="98"/>
    <w:semiHidden/>
    <w:rsid w:val="0020607F"/>
  </w:style>
  <w:style w:type="numbering" w:styleId="ArtikelAbschnitt">
    <w:name w:val="Outline List 3"/>
    <w:basedOn w:val="KeineListe"/>
    <w:uiPriority w:val="98"/>
    <w:semiHidden/>
    <w:rsid w:val="00E07762"/>
    <w:pPr>
      <w:numPr>
        <w:numId w:val="4"/>
      </w:numPr>
    </w:pPr>
  </w:style>
  <w:style w:type="paragraph" w:styleId="Nachrichtenkopf">
    <w:name w:val="Message Header"/>
    <w:basedOn w:val="ZsysbasisWorldline"/>
    <w:next w:val="BodytextWorldline"/>
    <w:uiPriority w:val="98"/>
    <w:semiHidden/>
    <w:rsid w:val="0020607F"/>
  </w:style>
  <w:style w:type="paragraph" w:styleId="Blocktext">
    <w:name w:val="Block Text"/>
    <w:basedOn w:val="ZsysbasisWorldline"/>
    <w:next w:val="BodytextWorldline"/>
    <w:uiPriority w:val="98"/>
    <w:semiHidden/>
    <w:rsid w:val="0020607F"/>
  </w:style>
  <w:style w:type="table" w:styleId="TabelleEinfach1">
    <w:name w:val="Table Simple 1"/>
    <w:basedOn w:val="NormaleTabelle"/>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Aktuell">
    <w:name w:val="Table Contemporary"/>
    <w:basedOn w:val="NormaleTabelle"/>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
    <w:name w:val="E-mail Signature"/>
    <w:basedOn w:val="ZsysbasisWorldline"/>
    <w:next w:val="BodytextWorldline"/>
    <w:uiPriority w:val="98"/>
    <w:semiHidden/>
    <w:rsid w:val="0020607F"/>
  </w:style>
  <w:style w:type="paragraph" w:styleId="Unterschrift">
    <w:name w:val="Signature"/>
    <w:basedOn w:val="ZsysbasisWorldline"/>
    <w:next w:val="BodytextWorldline"/>
    <w:uiPriority w:val="98"/>
    <w:semiHidden/>
    <w:rsid w:val="0020607F"/>
  </w:style>
  <w:style w:type="paragraph" w:styleId="HTMLVorformatiert">
    <w:name w:val="HTML Preformatted"/>
    <w:basedOn w:val="ZsysbasisWorldline"/>
    <w:next w:val="BodytextWorldline"/>
    <w:uiPriority w:val="98"/>
    <w:semiHidden/>
    <w:rsid w:val="0020607F"/>
  </w:style>
  <w:style w:type="table" w:styleId="HelleListe-Akzent6">
    <w:name w:val="Light List Accent 6"/>
    <w:basedOn w:val="NormaleTabelle"/>
    <w:uiPriority w:val="61"/>
    <w:semiHidden/>
    <w:rsid w:val="00E07762"/>
    <w:pPr>
      <w:spacing w:line="240" w:lineRule="auto"/>
    </w:p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pPr>
        <w:spacing w:before="0" w:after="0" w:line="240" w:lineRule="auto"/>
      </w:pPr>
      <w:rPr>
        <w:b/>
        <w:bCs/>
        <w:color w:val="FFFFFF" w:themeColor="background1"/>
      </w:rPr>
      <w:tblPr/>
      <w:tcPr>
        <w:shd w:val="clear" w:color="auto" w:fill="F5AF82" w:themeFill="accent6"/>
      </w:tcPr>
    </w:tblStylePr>
    <w:tblStylePr w:type="lastRow">
      <w:pPr>
        <w:spacing w:before="0" w:after="0" w:line="240" w:lineRule="auto"/>
      </w:pPr>
      <w:rPr>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tcBorders>
      </w:tcPr>
    </w:tblStylePr>
    <w:tblStylePr w:type="firstCol">
      <w:rPr>
        <w:b/>
        <w:bCs/>
      </w:rPr>
    </w:tblStylePr>
    <w:tblStylePr w:type="lastCol">
      <w:rPr>
        <w:b/>
        <w:bCs/>
      </w:r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style>
  <w:style w:type="table" w:styleId="HelleListe-Akzent5">
    <w:name w:val="Light List Accent 5"/>
    <w:basedOn w:val="NormaleTabelle"/>
    <w:uiPriority w:val="61"/>
    <w:semiHidden/>
    <w:rsid w:val="00E07762"/>
    <w:pPr>
      <w:spacing w:line="240" w:lineRule="auto"/>
    </w:p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pPr>
        <w:spacing w:before="0" w:after="0" w:line="240" w:lineRule="auto"/>
      </w:pPr>
      <w:rPr>
        <w:b/>
        <w:bCs/>
        <w:color w:val="FFFFFF" w:themeColor="background1"/>
      </w:rPr>
      <w:tblPr/>
      <w:tcPr>
        <w:shd w:val="clear" w:color="auto" w:fill="3C3C3C" w:themeFill="accent5"/>
      </w:tcPr>
    </w:tblStylePr>
    <w:tblStylePr w:type="lastRow">
      <w:pPr>
        <w:spacing w:before="0" w:after="0" w:line="240" w:lineRule="auto"/>
      </w:pPr>
      <w:rPr>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tcBorders>
      </w:tcPr>
    </w:tblStylePr>
    <w:tblStylePr w:type="firstCol">
      <w:rPr>
        <w:b/>
        <w:bCs/>
      </w:rPr>
    </w:tblStylePr>
    <w:tblStylePr w:type="lastCol">
      <w:rPr>
        <w:b/>
        <w:bCs/>
      </w:r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style>
  <w:style w:type="table" w:styleId="HelleListe-Akzent4">
    <w:name w:val="Light List Accent 4"/>
    <w:basedOn w:val="NormaleTabelle"/>
    <w:uiPriority w:val="61"/>
    <w:semiHidden/>
    <w:rsid w:val="00E07762"/>
    <w:pPr>
      <w:spacing w:line="240" w:lineRule="auto"/>
    </w:p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pPr>
        <w:spacing w:before="0" w:after="0" w:line="240" w:lineRule="auto"/>
      </w:pPr>
      <w:rPr>
        <w:b/>
        <w:bCs/>
        <w:color w:val="FFFFFF" w:themeColor="background1"/>
      </w:rPr>
      <w:tblPr/>
      <w:tcPr>
        <w:shd w:val="clear" w:color="auto" w:fill="46B8A6" w:themeFill="accent4"/>
      </w:tcPr>
    </w:tblStylePr>
    <w:tblStylePr w:type="lastRow">
      <w:pPr>
        <w:spacing w:before="0" w:after="0" w:line="240" w:lineRule="auto"/>
      </w:pPr>
      <w:rPr>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tcBorders>
      </w:tcPr>
    </w:tblStylePr>
    <w:tblStylePr w:type="firstCol">
      <w:rPr>
        <w:b/>
        <w:bCs/>
      </w:rPr>
    </w:tblStylePr>
    <w:tblStylePr w:type="lastCol">
      <w:rPr>
        <w:b/>
        <w:bCs/>
      </w:r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style>
  <w:style w:type="table" w:styleId="HelleListe-Akzent3">
    <w:name w:val="Light List Accent 3"/>
    <w:basedOn w:val="NormaleTabelle"/>
    <w:uiPriority w:val="61"/>
    <w:semiHidden/>
    <w:rsid w:val="00E07762"/>
    <w:pPr>
      <w:spacing w:line="240" w:lineRule="auto"/>
    </w:p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pPr>
        <w:spacing w:before="0" w:after="0" w:line="240" w:lineRule="auto"/>
      </w:pPr>
      <w:rPr>
        <w:b/>
        <w:bCs/>
        <w:color w:val="FFFFFF" w:themeColor="background1"/>
      </w:rPr>
      <w:tblPr/>
      <w:tcPr>
        <w:shd w:val="clear" w:color="auto" w:fill="5F8CA0" w:themeFill="accent3"/>
      </w:tcPr>
    </w:tblStylePr>
    <w:tblStylePr w:type="lastRow">
      <w:pPr>
        <w:spacing w:before="0" w:after="0" w:line="240" w:lineRule="auto"/>
      </w:pPr>
      <w:rPr>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tcBorders>
      </w:tcPr>
    </w:tblStylePr>
    <w:tblStylePr w:type="firstCol">
      <w:rPr>
        <w:b/>
        <w:bCs/>
      </w:rPr>
    </w:tblStylePr>
    <w:tblStylePr w:type="lastCol">
      <w:rPr>
        <w:b/>
        <w:bCs/>
      </w:r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style>
  <w:style w:type="paragraph" w:styleId="HTMLAdresse">
    <w:name w:val="HTML Address"/>
    <w:basedOn w:val="ZsysbasisWorldline"/>
    <w:next w:val="BodytextWorldline"/>
    <w:uiPriority w:val="98"/>
    <w:semiHidden/>
    <w:rsid w:val="0020607F"/>
  </w:style>
  <w:style w:type="table" w:styleId="HelleListe-Akzent2">
    <w:name w:val="Light List Accent 2"/>
    <w:basedOn w:val="NormaleTabelle"/>
    <w:uiPriority w:val="61"/>
    <w:semiHidden/>
    <w:rsid w:val="00E07762"/>
    <w:pPr>
      <w:spacing w:line="240" w:lineRule="auto"/>
    </w:p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pPr>
        <w:spacing w:before="0" w:after="0" w:line="240" w:lineRule="auto"/>
      </w:pPr>
      <w:rPr>
        <w:b/>
        <w:bCs/>
        <w:color w:val="FFFFFF" w:themeColor="background1"/>
      </w:rPr>
      <w:tblPr/>
      <w:tcPr>
        <w:shd w:val="clear" w:color="auto" w:fill="D74B8C" w:themeFill="accent2"/>
      </w:tcPr>
    </w:tblStylePr>
    <w:tblStylePr w:type="lastRow">
      <w:pPr>
        <w:spacing w:before="0" w:after="0" w:line="240" w:lineRule="auto"/>
      </w:pPr>
      <w:rPr>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tcBorders>
      </w:tcPr>
    </w:tblStylePr>
    <w:tblStylePr w:type="firstCol">
      <w:rPr>
        <w:b/>
        <w:bCs/>
      </w:rPr>
    </w:tblStylePr>
    <w:tblStylePr w:type="lastCol">
      <w:rPr>
        <w:b/>
        <w:bCs/>
      </w:r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style>
  <w:style w:type="table" w:styleId="HelleSchattierung-Akzent6">
    <w:name w:val="Light Shading Accent 6"/>
    <w:basedOn w:val="NormaleTabelle"/>
    <w:uiPriority w:val="60"/>
    <w:semiHidden/>
    <w:rsid w:val="00E07762"/>
    <w:pPr>
      <w:spacing w:line="240" w:lineRule="auto"/>
    </w:pPr>
    <w:rPr>
      <w:color w:val="EE762A" w:themeColor="accent6" w:themeShade="BF"/>
    </w:rPr>
    <w:tblPr>
      <w:tblStyleRowBandSize w:val="1"/>
      <w:tblStyleColBandSize w:val="1"/>
      <w:tblBorders>
        <w:top w:val="single" w:sz="8" w:space="0" w:color="F5AF82" w:themeColor="accent6"/>
        <w:bottom w:val="single" w:sz="8" w:space="0" w:color="F5AF82" w:themeColor="accent6"/>
      </w:tblBorders>
    </w:tblPr>
    <w:tblStylePr w:type="fir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lastRow">
      <w:pPr>
        <w:spacing w:before="0" w:after="0" w:line="240" w:lineRule="auto"/>
      </w:pPr>
      <w:rPr>
        <w:b/>
        <w:bCs/>
      </w:rPr>
      <w:tblPr/>
      <w:tcPr>
        <w:tcBorders>
          <w:top w:val="single" w:sz="8" w:space="0" w:color="F5AF82" w:themeColor="accent6"/>
          <w:left w:val="nil"/>
          <w:bottom w:val="single" w:sz="8" w:space="0" w:color="F5AF8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left w:val="nil"/>
          <w:right w:val="nil"/>
          <w:insideH w:val="nil"/>
          <w:insideV w:val="nil"/>
        </w:tcBorders>
        <w:shd w:val="clear" w:color="auto" w:fill="FCEADF" w:themeFill="accent6" w:themeFillTint="3F"/>
      </w:tcPr>
    </w:tblStylePr>
  </w:style>
  <w:style w:type="table" w:styleId="TabelleKlassisch1">
    <w:name w:val="Table Classic 1"/>
    <w:basedOn w:val="NormaleTabelle"/>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IntensiverVerweis">
    <w:name w:val="Intense Reference"/>
    <w:basedOn w:val="Absatz-Standardschriftart"/>
    <w:uiPriority w:val="98"/>
    <w:semiHidden/>
    <w:rsid w:val="00E07762"/>
    <w:rPr>
      <w:b/>
      <w:bCs/>
      <w:smallCaps/>
      <w:color w:val="D74B8C" w:themeColor="accent2"/>
      <w:spacing w:val="5"/>
      <w:u w:val="single"/>
    </w:rPr>
  </w:style>
  <w:style w:type="paragraph" w:styleId="StandardWeb">
    <w:name w:val="Normal (Web)"/>
    <w:basedOn w:val="ZsysbasisWorldline"/>
    <w:next w:val="BodytextWorldline"/>
    <w:uiPriority w:val="98"/>
    <w:semiHidden/>
    <w:rsid w:val="0020607F"/>
  </w:style>
  <w:style w:type="paragraph" w:styleId="Fu-Endnotenberschrift">
    <w:name w:val="Note Heading"/>
    <w:basedOn w:val="ZsysbasisWorldline"/>
    <w:next w:val="BodytextWorldline"/>
    <w:uiPriority w:val="98"/>
    <w:semiHidden/>
    <w:rsid w:val="0020607F"/>
  </w:style>
  <w:style w:type="paragraph" w:styleId="Textkrper">
    <w:name w:val="Body Text"/>
    <w:basedOn w:val="ZsysbasisWorldline"/>
    <w:next w:val="BodytextWorldline"/>
    <w:uiPriority w:val="98"/>
    <w:semiHidden/>
    <w:rsid w:val="0020607F"/>
  </w:style>
  <w:style w:type="paragraph" w:styleId="Textkrper2">
    <w:name w:val="Body Text 2"/>
    <w:basedOn w:val="ZsysbasisWorldline"/>
    <w:next w:val="BodytextWorldline"/>
    <w:uiPriority w:val="3"/>
    <w:semiHidden/>
    <w:rsid w:val="0020607F"/>
  </w:style>
  <w:style w:type="paragraph" w:styleId="Textkrper3">
    <w:name w:val="Body Text 3"/>
    <w:basedOn w:val="ZsysbasisWorldline"/>
    <w:next w:val="BodytextWorldline"/>
    <w:uiPriority w:val="3"/>
    <w:semiHidden/>
    <w:rsid w:val="0020607F"/>
  </w:style>
  <w:style w:type="paragraph" w:styleId="Textkrper-Erstzeileneinzug">
    <w:name w:val="Body Text First Indent"/>
    <w:basedOn w:val="ZsysbasisWorldline"/>
    <w:next w:val="BodytextWorldline"/>
    <w:uiPriority w:val="3"/>
    <w:semiHidden/>
    <w:rsid w:val="0020607F"/>
  </w:style>
  <w:style w:type="paragraph" w:styleId="Textkrper-Zeileneinzug">
    <w:name w:val="Body Text Indent"/>
    <w:basedOn w:val="ZsysbasisWorldline"/>
    <w:next w:val="BodytextWorldline"/>
    <w:uiPriority w:val="3"/>
    <w:semiHidden/>
    <w:rsid w:val="0020607F"/>
  </w:style>
  <w:style w:type="paragraph" w:styleId="Textkrper-Erstzeileneinzug2">
    <w:name w:val="Body Text First Indent 2"/>
    <w:basedOn w:val="ZsysbasisWorldline"/>
    <w:next w:val="BodytextWorldline"/>
    <w:uiPriority w:val="3"/>
    <w:semiHidden/>
    <w:rsid w:val="0020607F"/>
  </w:style>
  <w:style w:type="paragraph" w:styleId="Textkrper-Einzug2">
    <w:name w:val="Body Text Indent 2"/>
    <w:basedOn w:val="ZsysbasisWorldline"/>
    <w:next w:val="BodytextWorldline"/>
    <w:uiPriority w:val="3"/>
    <w:semiHidden/>
    <w:rsid w:val="0020607F"/>
  </w:style>
  <w:style w:type="paragraph" w:styleId="Textkrper-Einzug3">
    <w:name w:val="Body Text Indent 3"/>
    <w:basedOn w:val="ZsysbasisWorldline"/>
    <w:next w:val="BodytextWorldline"/>
    <w:uiPriority w:val="3"/>
    <w:semiHidden/>
    <w:rsid w:val="0020607F"/>
  </w:style>
  <w:style w:type="table" w:styleId="TabelleProfessionell">
    <w:name w:val="Table Professional"/>
    <w:basedOn w:val="NormaleTabelle"/>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IntensiveHervorhebung">
    <w:name w:val="Intense Emphasis"/>
    <w:basedOn w:val="Absatz-Standardschriftart"/>
    <w:uiPriority w:val="98"/>
    <w:semiHidden/>
    <w:rsid w:val="00E07762"/>
    <w:rPr>
      <w:b/>
      <w:bCs/>
      <w:i/>
      <w:iCs/>
      <w:color w:val="41B4D2" w:themeColor="accent1"/>
    </w:rPr>
  </w:style>
  <w:style w:type="paragraph" w:styleId="Standardeinzug">
    <w:name w:val="Normal Indent"/>
    <w:basedOn w:val="ZsysbasisWorldline"/>
    <w:next w:val="BodytextWorldline"/>
    <w:uiPriority w:val="98"/>
    <w:semiHidden/>
    <w:rsid w:val="0020607F"/>
  </w:style>
  <w:style w:type="table" w:styleId="TabelleSpalten1">
    <w:name w:val="Table Columns 1"/>
    <w:basedOn w:val="NormaleTabelle"/>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Liste1">
    <w:name w:val="Table List 1"/>
    <w:basedOn w:val="NormaleTabelle"/>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nraster">
    <w:name w:val="Table Grid"/>
    <w:basedOn w:val="NormaleTabelle"/>
    <w:semiHidden/>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ndesign">
    <w:name w:val="Table Theme"/>
    <w:basedOn w:val="NormaleTabelle"/>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Spezial1">
    <w:name w:val="Table Subtle 1"/>
    <w:basedOn w:val="NormaleTabelle"/>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unotenzeichen">
    <w:name w:val="footnote reference"/>
    <w:basedOn w:val="Absatz-Standardschriftart"/>
    <w:uiPriority w:val="98"/>
    <w:semiHidden/>
    <w:rsid w:val="00CB7600"/>
    <w:rPr>
      <w:vertAlign w:val="superscript"/>
    </w:rPr>
  </w:style>
  <w:style w:type="paragraph" w:styleId="Funotentext">
    <w:name w:val="footnote text"/>
    <w:basedOn w:val="ZsysbasisWorldline"/>
    <w:uiPriority w:val="98"/>
    <w:semiHidden/>
    <w:rsid w:val="00CB7600"/>
    <w:rPr>
      <w:sz w:val="15"/>
    </w:rPr>
  </w:style>
  <w:style w:type="table" w:styleId="TabelleWeb1">
    <w:name w:val="Table Web 1"/>
    <w:basedOn w:val="NormaleTabelle"/>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ett">
    <w:name w:val="Strong"/>
    <w:basedOn w:val="Absatz-Standardschriftart"/>
    <w:uiPriority w:val="98"/>
    <w:semiHidden/>
    <w:rsid w:val="00451FDB"/>
    <w:rPr>
      <w:b w:val="0"/>
      <w:bCs w:val="0"/>
    </w:rPr>
  </w:style>
  <w:style w:type="paragraph" w:styleId="Datum">
    <w:name w:val="Date"/>
    <w:basedOn w:val="ZsysbasisWorldline"/>
    <w:next w:val="BodytextWorldline"/>
    <w:uiPriority w:val="98"/>
    <w:semiHidden/>
    <w:rsid w:val="0020607F"/>
  </w:style>
  <w:style w:type="paragraph" w:styleId="NurText">
    <w:name w:val="Plain Text"/>
    <w:basedOn w:val="ZsysbasisWorldline"/>
    <w:next w:val="BodytextWorldline"/>
    <w:uiPriority w:val="98"/>
    <w:semiHidden/>
    <w:rsid w:val="0020607F"/>
  </w:style>
  <w:style w:type="paragraph" w:styleId="Sprechblasentext">
    <w:name w:val="Balloon Text"/>
    <w:basedOn w:val="ZsysbasisWorldline"/>
    <w:next w:val="BodytextWorldline"/>
    <w:uiPriority w:val="98"/>
    <w:semiHidden/>
    <w:rsid w:val="0020607F"/>
  </w:style>
  <w:style w:type="paragraph" w:styleId="Beschriftung">
    <w:name w:val="caption"/>
    <w:aliases w:val="Caption Worldline"/>
    <w:basedOn w:val="ZsysbasisWorldline"/>
    <w:next w:val="BodytextWorldline"/>
    <w:uiPriority w:val="32"/>
    <w:rsid w:val="00180AEB"/>
    <w:pPr>
      <w:spacing w:before="120" w:after="120" w:line="240" w:lineRule="exact"/>
      <w:jc w:val="center"/>
    </w:pPr>
    <w:rPr>
      <w:b/>
      <w:color w:val="41B4D2" w:themeColor="accent1"/>
    </w:rPr>
  </w:style>
  <w:style w:type="paragraph" w:styleId="Rechtsgrundlagenverzeichnis">
    <w:name w:val="table of authorities"/>
    <w:basedOn w:val="ZsysbasisWorldline"/>
    <w:next w:val="BodytextWorldline"/>
    <w:uiPriority w:val="98"/>
    <w:semiHidden/>
    <w:rsid w:val="0020607F"/>
  </w:style>
  <w:style w:type="paragraph" w:styleId="Dokumentstruktur">
    <w:name w:val="Document Map"/>
    <w:basedOn w:val="ZsysbasisWorldline"/>
    <w:next w:val="BodytextWorldline"/>
    <w:uiPriority w:val="98"/>
    <w:semiHidden/>
    <w:rsid w:val="0020607F"/>
  </w:style>
  <w:style w:type="table" w:styleId="HelleSchattierung-Akzent5">
    <w:name w:val="Light Shading Accent 5"/>
    <w:basedOn w:val="NormaleTabelle"/>
    <w:uiPriority w:val="60"/>
    <w:semiHidden/>
    <w:rsid w:val="00E07762"/>
    <w:pPr>
      <w:spacing w:line="240" w:lineRule="auto"/>
    </w:pPr>
    <w:rPr>
      <w:color w:val="2C2C2C" w:themeColor="accent5" w:themeShade="BF"/>
    </w:rPr>
    <w:tblPr>
      <w:tblStyleRowBandSize w:val="1"/>
      <w:tblStyleColBandSize w:val="1"/>
      <w:tblBorders>
        <w:top w:val="single" w:sz="8" w:space="0" w:color="3C3C3C" w:themeColor="accent5"/>
        <w:bottom w:val="single" w:sz="8" w:space="0" w:color="3C3C3C" w:themeColor="accent5"/>
      </w:tblBorders>
    </w:tblPr>
    <w:tblStylePr w:type="fir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lastRow">
      <w:pPr>
        <w:spacing w:before="0" w:after="0" w:line="240" w:lineRule="auto"/>
      </w:pPr>
      <w:rPr>
        <w:b/>
        <w:bCs/>
      </w:rPr>
      <w:tblPr/>
      <w:tcPr>
        <w:tcBorders>
          <w:top w:val="single" w:sz="8" w:space="0" w:color="3C3C3C" w:themeColor="accent5"/>
          <w:left w:val="nil"/>
          <w:bottom w:val="single" w:sz="8" w:space="0" w:color="3C3C3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left w:val="nil"/>
          <w:right w:val="nil"/>
          <w:insideH w:val="nil"/>
          <w:insideV w:val="nil"/>
        </w:tcBorders>
        <w:shd w:val="clear" w:color="auto" w:fill="CECECE" w:themeFill="accent5" w:themeFillTint="3F"/>
      </w:tcPr>
    </w:tblStylePr>
  </w:style>
  <w:style w:type="paragraph" w:styleId="Endnotentext">
    <w:name w:val="endnote text"/>
    <w:basedOn w:val="ZsysbasisWorldline"/>
    <w:next w:val="BodytextWorldline"/>
    <w:uiPriority w:val="98"/>
    <w:semiHidden/>
    <w:rsid w:val="0020607F"/>
  </w:style>
  <w:style w:type="paragraph" w:styleId="Indexberschrift">
    <w:name w:val="index heading"/>
    <w:basedOn w:val="ZsysbasisWorldline"/>
    <w:next w:val="BodytextWorldline"/>
    <w:uiPriority w:val="98"/>
    <w:semiHidden/>
    <w:rsid w:val="0020607F"/>
  </w:style>
  <w:style w:type="paragraph" w:styleId="RGV-berschrift">
    <w:name w:val="toa heading"/>
    <w:basedOn w:val="ZsysbasisWorldline"/>
    <w:next w:val="BodytextWorldline"/>
    <w:uiPriority w:val="98"/>
    <w:semiHidden/>
    <w:rsid w:val="0020607F"/>
  </w:style>
  <w:style w:type="paragraph" w:styleId="Abbildungsverzeichnis">
    <w:name w:val="table of figures"/>
    <w:basedOn w:val="ZsysbasisWorldline"/>
    <w:next w:val="BodytextWorldline"/>
    <w:uiPriority w:val="98"/>
    <w:semiHidden/>
    <w:rsid w:val="0020607F"/>
  </w:style>
  <w:style w:type="paragraph" w:styleId="Makrotext">
    <w:name w:val="macro"/>
    <w:basedOn w:val="ZsysbasisWorldline"/>
    <w:next w:val="BodytextWorldline"/>
    <w:uiPriority w:val="98"/>
    <w:semiHidden/>
    <w:rsid w:val="0020607F"/>
  </w:style>
  <w:style w:type="paragraph" w:styleId="Kommentartext">
    <w:name w:val="annotation text"/>
    <w:basedOn w:val="ZsysbasisWorldline"/>
    <w:next w:val="BodytextWorldline"/>
    <w:uiPriority w:val="98"/>
    <w:semiHidden/>
    <w:rsid w:val="0020607F"/>
  </w:style>
  <w:style w:type="paragraph" w:styleId="Kommentarthema">
    <w:name w:val="annotation subject"/>
    <w:basedOn w:val="ZsysbasisWorldline"/>
    <w:next w:val="BodytextWorldline"/>
    <w:uiPriority w:val="98"/>
    <w:semiHidden/>
    <w:rsid w:val="0020607F"/>
  </w:style>
  <w:style w:type="character" w:styleId="Kommentarzeichen">
    <w:name w:val="annotation reference"/>
    <w:basedOn w:val="Absatz-Standardschriftart"/>
    <w:uiPriority w:val="98"/>
    <w:semiHidden/>
    <w:rsid w:val="0020607F"/>
    <w:rPr>
      <w:sz w:val="18"/>
      <w:szCs w:val="18"/>
    </w:rPr>
  </w:style>
  <w:style w:type="character" w:customStyle="1" w:styleId="Heading1nonumberWorldlineChar">
    <w:name w:val="Heading 1 no number Worldline Char"/>
    <w:basedOn w:val="Absatz-Standardschriftart"/>
    <w:link w:val="Heading1nonumberWorldline"/>
    <w:rsid w:val="00465312"/>
    <w:rPr>
      <w:rFonts w:ascii="Arial" w:hAnsi="Arial" w:cs="Maiandra GD"/>
      <w:bCs/>
      <w:color w:val="41B4D2" w:themeColor="accent1"/>
      <w:sz w:val="34"/>
      <w:szCs w:val="32"/>
      <w:lang w:val="en-US"/>
    </w:rPr>
  </w:style>
  <w:style w:type="paragraph" w:customStyle="1" w:styleId="List1stlevelWorldline">
    <w:name w:val="List 1st level Worldline"/>
    <w:basedOn w:val="ZsysbasisWorldline"/>
    <w:uiPriority w:val="3"/>
    <w:qFormat/>
    <w:rsid w:val="00E94CA4"/>
    <w:pPr>
      <w:numPr>
        <w:numId w:val="34"/>
      </w:numPr>
    </w:pPr>
  </w:style>
  <w:style w:type="paragraph" w:customStyle="1" w:styleId="List2ndlevelWorldline">
    <w:name w:val="List 2nd level Worldline"/>
    <w:basedOn w:val="ZsysbasisWorldline"/>
    <w:uiPriority w:val="4"/>
    <w:qFormat/>
    <w:rsid w:val="00042935"/>
    <w:pPr>
      <w:numPr>
        <w:ilvl w:val="1"/>
        <w:numId w:val="34"/>
      </w:numPr>
    </w:pPr>
  </w:style>
  <w:style w:type="paragraph" w:customStyle="1" w:styleId="Bulletedlist1stlevelWorldline">
    <w:name w:val="Bulleted list 1st level Worldline"/>
    <w:basedOn w:val="ZsysbasisWorldline"/>
    <w:uiPriority w:val="33"/>
    <w:rsid w:val="00096E0A"/>
    <w:pPr>
      <w:numPr>
        <w:numId w:val="30"/>
      </w:numPr>
    </w:pPr>
  </w:style>
  <w:style w:type="paragraph" w:customStyle="1" w:styleId="Bulletedlist2ndlevelWorldline">
    <w:name w:val="Bulleted list 2nd level Worldline"/>
    <w:basedOn w:val="ZsysbasisWorldline"/>
    <w:uiPriority w:val="34"/>
    <w:rsid w:val="004939A9"/>
    <w:pPr>
      <w:numPr>
        <w:ilvl w:val="1"/>
        <w:numId w:val="30"/>
      </w:numPr>
    </w:pPr>
  </w:style>
  <w:style w:type="paragraph" w:customStyle="1" w:styleId="Bulletedlist3rdlevelWorldline">
    <w:name w:val="Bulleted list 3rd level Worldline"/>
    <w:basedOn w:val="ZsysbasisWorldline"/>
    <w:uiPriority w:val="35"/>
    <w:rsid w:val="00356A03"/>
    <w:pPr>
      <w:numPr>
        <w:ilvl w:val="2"/>
        <w:numId w:val="30"/>
      </w:numPr>
    </w:pPr>
  </w:style>
  <w:style w:type="numbering" w:customStyle="1" w:styleId="BulletedlistWorldline">
    <w:name w:val="Bulleted list Worldline"/>
    <w:uiPriority w:val="4"/>
    <w:semiHidden/>
    <w:rsid w:val="000D2EDD"/>
    <w:pPr>
      <w:numPr>
        <w:numId w:val="6"/>
      </w:numPr>
    </w:pPr>
  </w:style>
  <w:style w:type="paragraph" w:customStyle="1" w:styleId="Lowercaseletterlist1stlevelWorldline">
    <w:name w:val="Lowercase letter list 1st level Worldline"/>
    <w:basedOn w:val="ZsysbasisWorldline"/>
    <w:uiPriority w:val="7"/>
    <w:qFormat/>
    <w:rsid w:val="006B4A75"/>
    <w:pPr>
      <w:numPr>
        <w:ilvl w:val="1"/>
        <w:numId w:val="38"/>
      </w:numPr>
    </w:pPr>
  </w:style>
  <w:style w:type="paragraph" w:customStyle="1" w:styleId="Lowercaseletterlist2ndlevelWorldline">
    <w:name w:val="Lowercase letter list 2nd level Worldline"/>
    <w:basedOn w:val="ZsysbasisWorldline"/>
    <w:uiPriority w:val="8"/>
    <w:qFormat/>
    <w:rsid w:val="006B4A75"/>
    <w:pPr>
      <w:numPr>
        <w:ilvl w:val="2"/>
        <w:numId w:val="38"/>
      </w:numPr>
    </w:pPr>
  </w:style>
  <w:style w:type="paragraph" w:customStyle="1" w:styleId="Lowercaseletterlist3rdlevelWorldline">
    <w:name w:val="Lowercase letter list 3rd level Worldline"/>
    <w:basedOn w:val="ZsysbasisWorldline"/>
    <w:uiPriority w:val="9"/>
    <w:qFormat/>
    <w:rsid w:val="006B4A75"/>
    <w:pPr>
      <w:numPr>
        <w:ilvl w:val="3"/>
        <w:numId w:val="38"/>
      </w:numPr>
    </w:pPr>
  </w:style>
  <w:style w:type="paragraph" w:customStyle="1" w:styleId="Numberedlist1stlevelWorldline">
    <w:name w:val="Numbered list 1st level Worldline"/>
    <w:basedOn w:val="ZsysbasisWorldline"/>
    <w:uiPriority w:val="11"/>
    <w:qFormat/>
    <w:rsid w:val="006B4A75"/>
    <w:pPr>
      <w:numPr>
        <w:ilvl w:val="1"/>
        <w:numId w:val="39"/>
      </w:numPr>
    </w:pPr>
  </w:style>
  <w:style w:type="paragraph" w:customStyle="1" w:styleId="Numberedlist2ndlevelWorldline">
    <w:name w:val="Numbered list 2nd level Worldline"/>
    <w:basedOn w:val="ZsysbasisWorldline"/>
    <w:uiPriority w:val="12"/>
    <w:qFormat/>
    <w:rsid w:val="006B4A75"/>
    <w:pPr>
      <w:numPr>
        <w:ilvl w:val="2"/>
        <w:numId w:val="39"/>
      </w:numPr>
    </w:pPr>
  </w:style>
  <w:style w:type="paragraph" w:customStyle="1" w:styleId="Numberedlist3rdlevelWorldline">
    <w:name w:val="Numbered list 3rd level Worldline"/>
    <w:basedOn w:val="ZsysbasisWorldline"/>
    <w:uiPriority w:val="13"/>
    <w:qFormat/>
    <w:rsid w:val="006B4A75"/>
    <w:pPr>
      <w:numPr>
        <w:ilvl w:val="3"/>
        <w:numId w:val="39"/>
      </w:numPr>
    </w:pPr>
  </w:style>
  <w:style w:type="numbering" w:customStyle="1" w:styleId="OpenbulletlistWorldline">
    <w:name w:val="Open bullet list Worldline"/>
    <w:uiPriority w:val="4"/>
    <w:semiHidden/>
    <w:rsid w:val="00766E99"/>
    <w:pPr>
      <w:numPr>
        <w:numId w:val="1"/>
      </w:numPr>
    </w:pPr>
  </w:style>
  <w:style w:type="paragraph" w:customStyle="1" w:styleId="Dashedlist1stlevelWorldline">
    <w:name w:val="Dashed list 1st level Worldline"/>
    <w:basedOn w:val="ZsysbasisWorldline"/>
    <w:uiPriority w:val="39"/>
    <w:rsid w:val="006B4A75"/>
    <w:pPr>
      <w:numPr>
        <w:numId w:val="7"/>
      </w:numPr>
    </w:pPr>
  </w:style>
  <w:style w:type="paragraph" w:customStyle="1" w:styleId="Dashedlist2ndlevelWorldline">
    <w:name w:val="Dashed list 2nd level Worldline"/>
    <w:basedOn w:val="ZsysbasisWorldline"/>
    <w:uiPriority w:val="40"/>
    <w:rsid w:val="006B4A75"/>
    <w:pPr>
      <w:numPr>
        <w:ilvl w:val="1"/>
        <w:numId w:val="7"/>
      </w:numPr>
    </w:pPr>
  </w:style>
  <w:style w:type="paragraph" w:customStyle="1" w:styleId="Dashedlist3rdlevelWorldline">
    <w:name w:val="Dashed list 3rd level Worldline"/>
    <w:basedOn w:val="ZsysbasisWorldline"/>
    <w:uiPriority w:val="41"/>
    <w:rsid w:val="006B4A75"/>
    <w:pPr>
      <w:numPr>
        <w:ilvl w:val="2"/>
        <w:numId w:val="7"/>
      </w:numPr>
    </w:pPr>
  </w:style>
  <w:style w:type="numbering" w:customStyle="1" w:styleId="DashedlistWorldline">
    <w:name w:val="Dashed list Worldline"/>
    <w:uiPriority w:val="4"/>
    <w:semiHidden/>
    <w:rsid w:val="006B4A75"/>
    <w:pPr>
      <w:numPr>
        <w:numId w:val="7"/>
      </w:numPr>
    </w:pPr>
  </w:style>
  <w:style w:type="character" w:styleId="Buchtitel">
    <w:name w:val="Book Title"/>
    <w:basedOn w:val="Absatz-Standardschriftart"/>
    <w:uiPriority w:val="98"/>
    <w:semiHidden/>
    <w:rsid w:val="00E07762"/>
    <w:rPr>
      <w:b/>
      <w:bCs/>
      <w:smallCaps/>
      <w:spacing w:val="5"/>
    </w:rPr>
  </w:style>
  <w:style w:type="character" w:styleId="Platzhaltertext">
    <w:name w:val="Placeholder Text"/>
    <w:basedOn w:val="zsysVeldMarkering"/>
    <w:uiPriority w:val="98"/>
    <w:semiHidden/>
    <w:rsid w:val="002A4F9A"/>
    <w:rPr>
      <w:color w:val="auto"/>
      <w:bdr w:val="none" w:sz="0" w:space="0" w:color="auto"/>
      <w:shd w:val="clear" w:color="auto" w:fill="FFFF00"/>
      <w:lang w:val="en-GB"/>
    </w:rPr>
  </w:style>
  <w:style w:type="character" w:styleId="SchwacherVerweis">
    <w:name w:val="Subtle Reference"/>
    <w:basedOn w:val="Absatz-Standardschriftart"/>
    <w:uiPriority w:val="98"/>
    <w:semiHidden/>
    <w:rsid w:val="00E07762"/>
    <w:rPr>
      <w:smallCaps/>
      <w:color w:val="D74B8C" w:themeColor="accent2"/>
      <w:u w:val="single"/>
    </w:rPr>
  </w:style>
  <w:style w:type="character" w:styleId="SchwacheHervorhebung">
    <w:name w:val="Subtle Emphasis"/>
    <w:basedOn w:val="Absatz-Standardschriftart"/>
    <w:uiPriority w:val="98"/>
    <w:semiHidden/>
    <w:rsid w:val="00E07762"/>
    <w:rPr>
      <w:i/>
      <w:iCs/>
      <w:color w:val="9D9D9D" w:themeColor="text1" w:themeTint="7F"/>
    </w:rPr>
  </w:style>
  <w:style w:type="table" w:styleId="HelleSchattierung-Akzent4">
    <w:name w:val="Light Shading Accent 4"/>
    <w:basedOn w:val="NormaleTabelle"/>
    <w:uiPriority w:val="60"/>
    <w:semiHidden/>
    <w:rsid w:val="00E07762"/>
    <w:pPr>
      <w:spacing w:line="240" w:lineRule="auto"/>
    </w:pPr>
    <w:rPr>
      <w:color w:val="34897B" w:themeColor="accent4" w:themeShade="BF"/>
    </w:rPr>
    <w:tblPr>
      <w:tblStyleRowBandSize w:val="1"/>
      <w:tblStyleColBandSize w:val="1"/>
      <w:tblBorders>
        <w:top w:val="single" w:sz="8" w:space="0" w:color="46B8A6" w:themeColor="accent4"/>
        <w:bottom w:val="single" w:sz="8" w:space="0" w:color="46B8A6" w:themeColor="accent4"/>
      </w:tblBorders>
    </w:tblPr>
    <w:tblStylePr w:type="fir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lastRow">
      <w:pPr>
        <w:spacing w:before="0" w:after="0" w:line="240" w:lineRule="auto"/>
      </w:pPr>
      <w:rPr>
        <w:b/>
        <w:bCs/>
      </w:rPr>
      <w:tblPr/>
      <w:tcPr>
        <w:tcBorders>
          <w:top w:val="single" w:sz="8" w:space="0" w:color="46B8A6" w:themeColor="accent4"/>
          <w:left w:val="nil"/>
          <w:bottom w:val="single" w:sz="8" w:space="0" w:color="46B8A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left w:val="nil"/>
          <w:right w:val="nil"/>
          <w:insideH w:val="nil"/>
          <w:insideV w:val="nil"/>
        </w:tcBorders>
        <w:shd w:val="clear" w:color="auto" w:fill="D1EDE9" w:themeFill="accent4" w:themeFillTint="3F"/>
      </w:tcPr>
    </w:tblStylePr>
  </w:style>
  <w:style w:type="table" w:styleId="HelleSchattierung-Akzent3">
    <w:name w:val="Light Shading Accent 3"/>
    <w:basedOn w:val="NormaleTabelle"/>
    <w:uiPriority w:val="60"/>
    <w:semiHidden/>
    <w:rsid w:val="00E07762"/>
    <w:pPr>
      <w:spacing w:line="240" w:lineRule="auto"/>
    </w:pPr>
    <w:rPr>
      <w:color w:val="476877" w:themeColor="accent3" w:themeShade="BF"/>
    </w:rPr>
    <w:tblPr>
      <w:tblStyleRowBandSize w:val="1"/>
      <w:tblStyleColBandSize w:val="1"/>
      <w:tblBorders>
        <w:top w:val="single" w:sz="8" w:space="0" w:color="5F8CA0" w:themeColor="accent3"/>
        <w:bottom w:val="single" w:sz="8" w:space="0" w:color="5F8CA0" w:themeColor="accent3"/>
      </w:tblBorders>
    </w:tblPr>
    <w:tblStylePr w:type="fir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lastRow">
      <w:pPr>
        <w:spacing w:before="0" w:after="0" w:line="240" w:lineRule="auto"/>
      </w:pPr>
      <w:rPr>
        <w:b/>
        <w:bCs/>
      </w:rPr>
      <w:tblPr/>
      <w:tcPr>
        <w:tcBorders>
          <w:top w:val="single" w:sz="8" w:space="0" w:color="5F8CA0" w:themeColor="accent3"/>
          <w:left w:val="nil"/>
          <w:bottom w:val="single" w:sz="8" w:space="0" w:color="5F8CA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left w:val="nil"/>
          <w:right w:val="nil"/>
          <w:insideH w:val="nil"/>
          <w:insideV w:val="nil"/>
        </w:tcBorders>
        <w:shd w:val="clear" w:color="auto" w:fill="D7E2E7" w:themeFill="accent3" w:themeFillTint="3F"/>
      </w:tcPr>
    </w:tblStylePr>
  </w:style>
  <w:style w:type="table" w:styleId="HelleSchattierung-Akzent2">
    <w:name w:val="Light Shading Accent 2"/>
    <w:basedOn w:val="NormaleTabelle"/>
    <w:uiPriority w:val="60"/>
    <w:semiHidden/>
    <w:rsid w:val="00E07762"/>
    <w:pPr>
      <w:spacing w:line="240" w:lineRule="auto"/>
    </w:pPr>
    <w:rPr>
      <w:color w:val="B12767" w:themeColor="accent2" w:themeShade="BF"/>
    </w:rPr>
    <w:tblPr>
      <w:tblStyleRowBandSize w:val="1"/>
      <w:tblStyleColBandSize w:val="1"/>
      <w:tblBorders>
        <w:top w:val="single" w:sz="8" w:space="0" w:color="D74B8C" w:themeColor="accent2"/>
        <w:bottom w:val="single" w:sz="8" w:space="0" w:color="D74B8C" w:themeColor="accent2"/>
      </w:tblBorders>
    </w:tblPr>
    <w:tblStylePr w:type="fir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lastRow">
      <w:pPr>
        <w:spacing w:before="0" w:after="0" w:line="240" w:lineRule="auto"/>
      </w:pPr>
      <w:rPr>
        <w:b/>
        <w:bCs/>
      </w:rPr>
      <w:tblPr/>
      <w:tcPr>
        <w:tcBorders>
          <w:top w:val="single" w:sz="8" w:space="0" w:color="D74B8C" w:themeColor="accent2"/>
          <w:left w:val="nil"/>
          <w:bottom w:val="single" w:sz="8" w:space="0" w:color="D74B8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left w:val="nil"/>
          <w:right w:val="nil"/>
          <w:insideH w:val="nil"/>
          <w:insideV w:val="nil"/>
        </w:tcBorders>
        <w:shd w:val="clear" w:color="auto" w:fill="F5D2E2" w:themeFill="accent2" w:themeFillTint="3F"/>
      </w:tcPr>
    </w:tblStylePr>
  </w:style>
  <w:style w:type="table" w:styleId="HellesRaster-Akzent6">
    <w:name w:val="Light Grid Accent 6"/>
    <w:basedOn w:val="NormaleTabelle"/>
    <w:uiPriority w:val="62"/>
    <w:semiHidden/>
    <w:rsid w:val="00E07762"/>
    <w:pPr>
      <w:spacing w:line="240" w:lineRule="auto"/>
    </w:p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18" w:space="0" w:color="F5AF82" w:themeColor="accent6"/>
          <w:right w:val="single" w:sz="8" w:space="0" w:color="F5AF82" w:themeColor="accent6"/>
          <w:insideH w:val="nil"/>
          <w:insideV w:val="single" w:sz="8" w:space="0" w:color="F5AF8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AF82" w:themeColor="accent6"/>
          <w:left w:val="single" w:sz="8" w:space="0" w:color="F5AF82" w:themeColor="accent6"/>
          <w:bottom w:val="single" w:sz="8" w:space="0" w:color="F5AF82" w:themeColor="accent6"/>
          <w:right w:val="single" w:sz="8" w:space="0" w:color="F5AF82" w:themeColor="accent6"/>
          <w:insideH w:val="nil"/>
          <w:insideV w:val="single" w:sz="8" w:space="0" w:color="F5AF8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tcPr>
    </w:tblStylePr>
    <w:tblStylePr w:type="band1Vert">
      <w:tblPr/>
      <w:tcPr>
        <w:tcBorders>
          <w:top w:val="single" w:sz="8" w:space="0" w:color="F5AF82" w:themeColor="accent6"/>
          <w:left w:val="single" w:sz="8" w:space="0" w:color="F5AF82" w:themeColor="accent6"/>
          <w:bottom w:val="single" w:sz="8" w:space="0" w:color="F5AF82" w:themeColor="accent6"/>
          <w:right w:val="single" w:sz="8" w:space="0" w:color="F5AF82" w:themeColor="accent6"/>
        </w:tcBorders>
        <w:shd w:val="clear" w:color="auto" w:fill="FCEADF" w:themeFill="accent6" w:themeFillTint="3F"/>
      </w:tcPr>
    </w:tblStylePr>
    <w:tblStylePr w:type="band1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shd w:val="clear" w:color="auto" w:fill="FCEADF" w:themeFill="accent6" w:themeFillTint="3F"/>
      </w:tcPr>
    </w:tblStylePr>
    <w:tblStylePr w:type="band2Horz">
      <w:tblPr/>
      <w:tcPr>
        <w:tcBorders>
          <w:top w:val="single" w:sz="8" w:space="0" w:color="F5AF82" w:themeColor="accent6"/>
          <w:left w:val="single" w:sz="8" w:space="0" w:color="F5AF82" w:themeColor="accent6"/>
          <w:bottom w:val="single" w:sz="8" w:space="0" w:color="F5AF82" w:themeColor="accent6"/>
          <w:right w:val="single" w:sz="8" w:space="0" w:color="F5AF82" w:themeColor="accent6"/>
          <w:insideV w:val="single" w:sz="8" w:space="0" w:color="F5AF82" w:themeColor="accent6"/>
        </w:tcBorders>
      </w:tcPr>
    </w:tblStylePr>
  </w:style>
  <w:style w:type="table" w:styleId="HellesRaster-Akzent5">
    <w:name w:val="Light Grid Accent 5"/>
    <w:basedOn w:val="NormaleTabelle"/>
    <w:uiPriority w:val="62"/>
    <w:semiHidden/>
    <w:rsid w:val="00E07762"/>
    <w:pPr>
      <w:spacing w:line="240" w:lineRule="auto"/>
    </w:p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18" w:space="0" w:color="3C3C3C" w:themeColor="accent5"/>
          <w:right w:val="single" w:sz="8" w:space="0" w:color="3C3C3C" w:themeColor="accent5"/>
          <w:insideH w:val="nil"/>
          <w:insideV w:val="single" w:sz="8" w:space="0" w:color="3C3C3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accent5"/>
          <w:left w:val="single" w:sz="8" w:space="0" w:color="3C3C3C" w:themeColor="accent5"/>
          <w:bottom w:val="single" w:sz="8" w:space="0" w:color="3C3C3C" w:themeColor="accent5"/>
          <w:right w:val="single" w:sz="8" w:space="0" w:color="3C3C3C" w:themeColor="accent5"/>
          <w:insideH w:val="nil"/>
          <w:insideV w:val="single" w:sz="8" w:space="0" w:color="3C3C3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tcPr>
    </w:tblStylePr>
    <w:tblStylePr w:type="band1Vert">
      <w:tblPr/>
      <w:tcPr>
        <w:tcBorders>
          <w:top w:val="single" w:sz="8" w:space="0" w:color="3C3C3C" w:themeColor="accent5"/>
          <w:left w:val="single" w:sz="8" w:space="0" w:color="3C3C3C" w:themeColor="accent5"/>
          <w:bottom w:val="single" w:sz="8" w:space="0" w:color="3C3C3C" w:themeColor="accent5"/>
          <w:right w:val="single" w:sz="8" w:space="0" w:color="3C3C3C" w:themeColor="accent5"/>
        </w:tcBorders>
        <w:shd w:val="clear" w:color="auto" w:fill="CECECE" w:themeFill="accent5" w:themeFillTint="3F"/>
      </w:tcPr>
    </w:tblStylePr>
    <w:tblStylePr w:type="band1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shd w:val="clear" w:color="auto" w:fill="CECECE" w:themeFill="accent5" w:themeFillTint="3F"/>
      </w:tcPr>
    </w:tblStylePr>
    <w:tblStylePr w:type="band2Horz">
      <w:tblPr/>
      <w:tcPr>
        <w:tcBorders>
          <w:top w:val="single" w:sz="8" w:space="0" w:color="3C3C3C" w:themeColor="accent5"/>
          <w:left w:val="single" w:sz="8" w:space="0" w:color="3C3C3C" w:themeColor="accent5"/>
          <w:bottom w:val="single" w:sz="8" w:space="0" w:color="3C3C3C" w:themeColor="accent5"/>
          <w:right w:val="single" w:sz="8" w:space="0" w:color="3C3C3C" w:themeColor="accent5"/>
          <w:insideV w:val="single" w:sz="8" w:space="0" w:color="3C3C3C" w:themeColor="accent5"/>
        </w:tcBorders>
      </w:tcPr>
    </w:tblStylePr>
  </w:style>
  <w:style w:type="table" w:styleId="HellesRaster-Akzent4">
    <w:name w:val="Light Grid Accent 4"/>
    <w:basedOn w:val="NormaleTabelle"/>
    <w:uiPriority w:val="62"/>
    <w:semiHidden/>
    <w:rsid w:val="00E07762"/>
    <w:pPr>
      <w:spacing w:line="240" w:lineRule="auto"/>
    </w:p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18" w:space="0" w:color="46B8A6" w:themeColor="accent4"/>
          <w:right w:val="single" w:sz="8" w:space="0" w:color="46B8A6" w:themeColor="accent4"/>
          <w:insideH w:val="nil"/>
          <w:insideV w:val="single" w:sz="8" w:space="0" w:color="46B8A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6B8A6" w:themeColor="accent4"/>
          <w:left w:val="single" w:sz="8" w:space="0" w:color="46B8A6" w:themeColor="accent4"/>
          <w:bottom w:val="single" w:sz="8" w:space="0" w:color="46B8A6" w:themeColor="accent4"/>
          <w:right w:val="single" w:sz="8" w:space="0" w:color="46B8A6" w:themeColor="accent4"/>
          <w:insideH w:val="nil"/>
          <w:insideV w:val="single" w:sz="8" w:space="0" w:color="46B8A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tcPr>
    </w:tblStylePr>
    <w:tblStylePr w:type="band1Vert">
      <w:tblPr/>
      <w:tcPr>
        <w:tcBorders>
          <w:top w:val="single" w:sz="8" w:space="0" w:color="46B8A6" w:themeColor="accent4"/>
          <w:left w:val="single" w:sz="8" w:space="0" w:color="46B8A6" w:themeColor="accent4"/>
          <w:bottom w:val="single" w:sz="8" w:space="0" w:color="46B8A6" w:themeColor="accent4"/>
          <w:right w:val="single" w:sz="8" w:space="0" w:color="46B8A6" w:themeColor="accent4"/>
        </w:tcBorders>
        <w:shd w:val="clear" w:color="auto" w:fill="D1EDE9" w:themeFill="accent4" w:themeFillTint="3F"/>
      </w:tcPr>
    </w:tblStylePr>
    <w:tblStylePr w:type="band1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shd w:val="clear" w:color="auto" w:fill="D1EDE9" w:themeFill="accent4" w:themeFillTint="3F"/>
      </w:tcPr>
    </w:tblStylePr>
    <w:tblStylePr w:type="band2Horz">
      <w:tblPr/>
      <w:tcPr>
        <w:tcBorders>
          <w:top w:val="single" w:sz="8" w:space="0" w:color="46B8A6" w:themeColor="accent4"/>
          <w:left w:val="single" w:sz="8" w:space="0" w:color="46B8A6" w:themeColor="accent4"/>
          <w:bottom w:val="single" w:sz="8" w:space="0" w:color="46B8A6" w:themeColor="accent4"/>
          <w:right w:val="single" w:sz="8" w:space="0" w:color="46B8A6" w:themeColor="accent4"/>
          <w:insideV w:val="single" w:sz="8" w:space="0" w:color="46B8A6" w:themeColor="accent4"/>
        </w:tcBorders>
      </w:tcPr>
    </w:tblStylePr>
  </w:style>
  <w:style w:type="table" w:styleId="HellesRaster-Akzent3">
    <w:name w:val="Light Grid Accent 3"/>
    <w:basedOn w:val="NormaleTabelle"/>
    <w:uiPriority w:val="62"/>
    <w:semiHidden/>
    <w:rsid w:val="00E07762"/>
    <w:pPr>
      <w:spacing w:line="240" w:lineRule="auto"/>
    </w:p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18" w:space="0" w:color="5F8CA0" w:themeColor="accent3"/>
          <w:right w:val="single" w:sz="8" w:space="0" w:color="5F8CA0" w:themeColor="accent3"/>
          <w:insideH w:val="nil"/>
          <w:insideV w:val="single" w:sz="8" w:space="0" w:color="5F8CA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8CA0" w:themeColor="accent3"/>
          <w:left w:val="single" w:sz="8" w:space="0" w:color="5F8CA0" w:themeColor="accent3"/>
          <w:bottom w:val="single" w:sz="8" w:space="0" w:color="5F8CA0" w:themeColor="accent3"/>
          <w:right w:val="single" w:sz="8" w:space="0" w:color="5F8CA0" w:themeColor="accent3"/>
          <w:insideH w:val="nil"/>
          <w:insideV w:val="single" w:sz="8" w:space="0" w:color="5F8CA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tcPr>
    </w:tblStylePr>
    <w:tblStylePr w:type="band1Vert">
      <w:tblPr/>
      <w:tcPr>
        <w:tcBorders>
          <w:top w:val="single" w:sz="8" w:space="0" w:color="5F8CA0" w:themeColor="accent3"/>
          <w:left w:val="single" w:sz="8" w:space="0" w:color="5F8CA0" w:themeColor="accent3"/>
          <w:bottom w:val="single" w:sz="8" w:space="0" w:color="5F8CA0" w:themeColor="accent3"/>
          <w:right w:val="single" w:sz="8" w:space="0" w:color="5F8CA0" w:themeColor="accent3"/>
        </w:tcBorders>
        <w:shd w:val="clear" w:color="auto" w:fill="D7E2E7" w:themeFill="accent3" w:themeFillTint="3F"/>
      </w:tcPr>
    </w:tblStylePr>
    <w:tblStylePr w:type="band1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shd w:val="clear" w:color="auto" w:fill="D7E2E7" w:themeFill="accent3" w:themeFillTint="3F"/>
      </w:tcPr>
    </w:tblStylePr>
    <w:tblStylePr w:type="band2Horz">
      <w:tblPr/>
      <w:tcPr>
        <w:tcBorders>
          <w:top w:val="single" w:sz="8" w:space="0" w:color="5F8CA0" w:themeColor="accent3"/>
          <w:left w:val="single" w:sz="8" w:space="0" w:color="5F8CA0" w:themeColor="accent3"/>
          <w:bottom w:val="single" w:sz="8" w:space="0" w:color="5F8CA0" w:themeColor="accent3"/>
          <w:right w:val="single" w:sz="8" w:space="0" w:color="5F8CA0" w:themeColor="accent3"/>
          <w:insideV w:val="single" w:sz="8" w:space="0" w:color="5F8CA0" w:themeColor="accent3"/>
        </w:tcBorders>
      </w:tcPr>
    </w:tblStylePr>
  </w:style>
  <w:style w:type="table" w:styleId="HellesRaster-Akzent2">
    <w:name w:val="Light Grid Accent 2"/>
    <w:basedOn w:val="NormaleTabelle"/>
    <w:uiPriority w:val="62"/>
    <w:semiHidden/>
    <w:rsid w:val="00E07762"/>
    <w:pPr>
      <w:spacing w:line="240" w:lineRule="auto"/>
    </w:p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18" w:space="0" w:color="D74B8C" w:themeColor="accent2"/>
          <w:right w:val="single" w:sz="8" w:space="0" w:color="D74B8C" w:themeColor="accent2"/>
          <w:insideH w:val="nil"/>
          <w:insideV w:val="single" w:sz="8" w:space="0" w:color="D74B8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B8C" w:themeColor="accent2"/>
          <w:left w:val="single" w:sz="8" w:space="0" w:color="D74B8C" w:themeColor="accent2"/>
          <w:bottom w:val="single" w:sz="8" w:space="0" w:color="D74B8C" w:themeColor="accent2"/>
          <w:right w:val="single" w:sz="8" w:space="0" w:color="D74B8C" w:themeColor="accent2"/>
          <w:insideH w:val="nil"/>
          <w:insideV w:val="single" w:sz="8" w:space="0" w:color="D74B8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tcPr>
    </w:tblStylePr>
    <w:tblStylePr w:type="band1Vert">
      <w:tblPr/>
      <w:tcPr>
        <w:tcBorders>
          <w:top w:val="single" w:sz="8" w:space="0" w:color="D74B8C" w:themeColor="accent2"/>
          <w:left w:val="single" w:sz="8" w:space="0" w:color="D74B8C" w:themeColor="accent2"/>
          <w:bottom w:val="single" w:sz="8" w:space="0" w:color="D74B8C" w:themeColor="accent2"/>
          <w:right w:val="single" w:sz="8" w:space="0" w:color="D74B8C" w:themeColor="accent2"/>
        </w:tcBorders>
        <w:shd w:val="clear" w:color="auto" w:fill="F5D2E2" w:themeFill="accent2" w:themeFillTint="3F"/>
      </w:tcPr>
    </w:tblStylePr>
    <w:tblStylePr w:type="band1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shd w:val="clear" w:color="auto" w:fill="F5D2E2" w:themeFill="accent2" w:themeFillTint="3F"/>
      </w:tcPr>
    </w:tblStylePr>
    <w:tblStylePr w:type="band2Horz">
      <w:tblPr/>
      <w:tcPr>
        <w:tcBorders>
          <w:top w:val="single" w:sz="8" w:space="0" w:color="D74B8C" w:themeColor="accent2"/>
          <w:left w:val="single" w:sz="8" w:space="0" w:color="D74B8C" w:themeColor="accent2"/>
          <w:bottom w:val="single" w:sz="8" w:space="0" w:color="D74B8C" w:themeColor="accent2"/>
          <w:right w:val="single" w:sz="8" w:space="0" w:color="D74B8C" w:themeColor="accent2"/>
          <w:insideV w:val="single" w:sz="8" w:space="0" w:color="D74B8C" w:themeColor="accent2"/>
        </w:tcBorders>
      </w:tcPr>
    </w:tblStylePr>
  </w:style>
  <w:style w:type="table" w:styleId="FarbigeListe-Akzent6">
    <w:name w:val="Colorful List Accent 6"/>
    <w:basedOn w:val="NormaleTabelle"/>
    <w:uiPriority w:val="72"/>
    <w:semiHidden/>
    <w:rsid w:val="00E07762"/>
    <w:pPr>
      <w:spacing w:line="240" w:lineRule="auto"/>
    </w:pPr>
    <w:tblPr>
      <w:tblStyleRowBandSize w:val="1"/>
      <w:tblStyleColBandSize w:val="1"/>
    </w:tblPr>
    <w:tcPr>
      <w:shd w:val="clear" w:color="auto" w:fill="FEF7F2" w:themeFill="accent6" w:themeFillTint="19"/>
    </w:tcPr>
    <w:tblStylePr w:type="firstRow">
      <w:rPr>
        <w:b/>
        <w:bCs/>
        <w:color w:val="FFFFFF" w:themeColor="background1"/>
      </w:rPr>
      <w:tblPr/>
      <w:tcPr>
        <w:tcBorders>
          <w:bottom w:val="single" w:sz="12" w:space="0" w:color="FFFFFF" w:themeColor="background1"/>
        </w:tcBorders>
        <w:shd w:val="clear" w:color="auto" w:fill="303030" w:themeFill="accent5" w:themeFillShade="CC"/>
      </w:tcPr>
    </w:tblStylePr>
    <w:tblStylePr w:type="lastRow">
      <w:rPr>
        <w:b/>
        <w:bCs/>
        <w:color w:val="303030" w:themeColor="accent5"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ADF" w:themeFill="accent6" w:themeFillTint="3F"/>
      </w:tcPr>
    </w:tblStylePr>
    <w:tblStylePr w:type="band1Horz">
      <w:tblPr/>
      <w:tcPr>
        <w:shd w:val="clear" w:color="auto" w:fill="FDEEE6" w:themeFill="accent6" w:themeFillTint="33"/>
      </w:tcPr>
    </w:tblStylePr>
  </w:style>
  <w:style w:type="table" w:styleId="FarbigeListe-Akzent5">
    <w:name w:val="Colorful List Accent 5"/>
    <w:basedOn w:val="NormaleTabelle"/>
    <w:uiPriority w:val="72"/>
    <w:semiHidden/>
    <w:rsid w:val="00E07762"/>
    <w:pPr>
      <w:spacing w:line="240" w:lineRule="auto"/>
    </w:pPr>
    <w:tblPr>
      <w:tblStyleRowBandSize w:val="1"/>
      <w:tblStyleColBandSize w:val="1"/>
    </w:tblPr>
    <w:tcPr>
      <w:shd w:val="clear" w:color="auto" w:fill="EBEBEB" w:themeFill="accent5" w:themeFillTint="19"/>
    </w:tcPr>
    <w:tblStylePr w:type="firstRow">
      <w:rPr>
        <w:b/>
        <w:bCs/>
        <w:color w:val="FFFFFF" w:themeColor="background1"/>
      </w:rPr>
      <w:tblPr/>
      <w:tcPr>
        <w:tcBorders>
          <w:bottom w:val="single" w:sz="12" w:space="0" w:color="FFFFFF" w:themeColor="background1"/>
        </w:tcBorders>
        <w:shd w:val="clear" w:color="auto" w:fill="EF813C" w:themeFill="accent6" w:themeFillShade="CC"/>
      </w:tcPr>
    </w:tblStylePr>
    <w:tblStylePr w:type="lastRow">
      <w:rPr>
        <w:b/>
        <w:bCs/>
        <w:color w:val="EF813C" w:themeColor="accent6"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accent5" w:themeFillTint="3F"/>
      </w:tcPr>
    </w:tblStylePr>
    <w:tblStylePr w:type="band1Horz">
      <w:tblPr/>
      <w:tcPr>
        <w:shd w:val="clear" w:color="auto" w:fill="D8D8D8" w:themeFill="accent5" w:themeFillTint="33"/>
      </w:tcPr>
    </w:tblStylePr>
  </w:style>
  <w:style w:type="table" w:styleId="FarbigeListe-Akzent4">
    <w:name w:val="Colorful List Accent 4"/>
    <w:basedOn w:val="NormaleTabelle"/>
    <w:uiPriority w:val="72"/>
    <w:semiHidden/>
    <w:rsid w:val="00E07762"/>
    <w:pPr>
      <w:spacing w:line="240" w:lineRule="auto"/>
    </w:pPr>
    <w:tblPr>
      <w:tblStyleRowBandSize w:val="1"/>
      <w:tblStyleColBandSize w:val="1"/>
    </w:tblPr>
    <w:tcPr>
      <w:shd w:val="clear" w:color="auto" w:fill="ECF8F6" w:themeFill="accent4" w:themeFillTint="19"/>
    </w:tcPr>
    <w:tblStylePr w:type="firstRow">
      <w:rPr>
        <w:b/>
        <w:bCs/>
        <w:color w:val="FFFFFF" w:themeColor="background1"/>
      </w:rPr>
      <w:tblPr/>
      <w:tcPr>
        <w:tcBorders>
          <w:bottom w:val="single" w:sz="12" w:space="0" w:color="FFFFFF" w:themeColor="background1"/>
        </w:tcBorders>
        <w:shd w:val="clear" w:color="auto" w:fill="4C6F80" w:themeFill="accent3" w:themeFillShade="CC"/>
      </w:tcPr>
    </w:tblStylePr>
    <w:tblStylePr w:type="lastRow">
      <w:rPr>
        <w:b/>
        <w:bCs/>
        <w:color w:val="4C6F80" w:themeColor="accent3"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EDE9" w:themeFill="accent4" w:themeFillTint="3F"/>
      </w:tcPr>
    </w:tblStylePr>
    <w:tblStylePr w:type="band1Horz">
      <w:tblPr/>
      <w:tcPr>
        <w:shd w:val="clear" w:color="auto" w:fill="D9F1ED" w:themeFill="accent4" w:themeFillTint="33"/>
      </w:tcPr>
    </w:tblStylePr>
  </w:style>
  <w:style w:type="table" w:styleId="FarbigeListe-Akzent3">
    <w:name w:val="Colorful List Accent 3"/>
    <w:basedOn w:val="NormaleTabelle"/>
    <w:uiPriority w:val="72"/>
    <w:semiHidden/>
    <w:rsid w:val="00E07762"/>
    <w:pPr>
      <w:spacing w:line="240" w:lineRule="auto"/>
    </w:pPr>
    <w:tblPr>
      <w:tblStyleRowBandSize w:val="1"/>
      <w:tblStyleColBandSize w:val="1"/>
    </w:tblPr>
    <w:tcPr>
      <w:shd w:val="clear" w:color="auto" w:fill="EFF3F5" w:themeFill="accent3" w:themeFillTint="19"/>
    </w:tcPr>
    <w:tblStylePr w:type="firstRow">
      <w:rPr>
        <w:b/>
        <w:bCs/>
        <w:color w:val="FFFFFF" w:themeColor="background1"/>
      </w:rPr>
      <w:tblPr/>
      <w:tcPr>
        <w:tcBorders>
          <w:bottom w:val="single" w:sz="12" w:space="0" w:color="FFFFFF" w:themeColor="background1"/>
        </w:tcBorders>
        <w:shd w:val="clear" w:color="auto" w:fill="389384" w:themeFill="accent4" w:themeFillShade="CC"/>
      </w:tcPr>
    </w:tblStylePr>
    <w:tblStylePr w:type="lastRow">
      <w:rPr>
        <w:b/>
        <w:bCs/>
        <w:color w:val="389384" w:themeColor="accent4"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2E7" w:themeFill="accent3" w:themeFillTint="3F"/>
      </w:tcPr>
    </w:tblStylePr>
    <w:tblStylePr w:type="band1Horz">
      <w:tblPr/>
      <w:tcPr>
        <w:shd w:val="clear" w:color="auto" w:fill="DFE7EC" w:themeFill="accent3" w:themeFillTint="33"/>
      </w:tcPr>
    </w:tblStylePr>
  </w:style>
  <w:style w:type="table" w:styleId="FarbigeListe-Akzent2">
    <w:name w:val="Colorful List Accent 2"/>
    <w:basedOn w:val="NormaleTabelle"/>
    <w:uiPriority w:val="72"/>
    <w:semiHidden/>
    <w:rsid w:val="00E07762"/>
    <w:pPr>
      <w:spacing w:line="240" w:lineRule="auto"/>
    </w:pPr>
    <w:tblPr>
      <w:tblStyleRowBandSize w:val="1"/>
      <w:tblStyleColBandSize w:val="1"/>
    </w:tblPr>
    <w:tcPr>
      <w:shd w:val="clear" w:color="auto" w:fill="FBEDF3" w:themeFill="accent2"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2E2" w:themeFill="accent2" w:themeFillTint="3F"/>
      </w:tcPr>
    </w:tblStylePr>
    <w:tblStylePr w:type="band1Horz">
      <w:tblPr/>
      <w:tcPr>
        <w:shd w:val="clear" w:color="auto" w:fill="F7DBE7" w:themeFill="accent2" w:themeFillTint="33"/>
      </w:tcPr>
    </w:tblStylePr>
  </w:style>
  <w:style w:type="table" w:styleId="FarbigeListe-Akzent1">
    <w:name w:val="Colorful List Accent 1"/>
    <w:basedOn w:val="NormaleTabelle"/>
    <w:uiPriority w:val="72"/>
    <w:semiHidden/>
    <w:rsid w:val="00E07762"/>
    <w:pPr>
      <w:spacing w:line="240" w:lineRule="auto"/>
    </w:pPr>
    <w:tblPr>
      <w:tblStyleRowBandSize w:val="1"/>
      <w:tblStyleColBandSize w:val="1"/>
    </w:tblPr>
    <w:tcPr>
      <w:shd w:val="clear" w:color="auto" w:fill="ECF7FA" w:themeFill="accen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CF3" w:themeFill="accent1" w:themeFillTint="3F"/>
      </w:tcPr>
    </w:tblStylePr>
    <w:tblStylePr w:type="band1Horz">
      <w:tblPr/>
      <w:tcPr>
        <w:shd w:val="clear" w:color="auto" w:fill="D9EFF6" w:themeFill="accent1" w:themeFillTint="33"/>
      </w:tcPr>
    </w:tblStylePr>
  </w:style>
  <w:style w:type="table" w:styleId="FarbigeSchattierung-Akzent6">
    <w:name w:val="Colorful Shading Accent 6"/>
    <w:basedOn w:val="NormaleTabelle"/>
    <w:uiPriority w:val="71"/>
    <w:semiHidden/>
    <w:rsid w:val="00E07762"/>
    <w:pPr>
      <w:spacing w:line="240" w:lineRule="auto"/>
    </w:pPr>
    <w:tblPr>
      <w:tblStyleRowBandSize w:val="1"/>
      <w:tblStyleColBandSize w:val="1"/>
      <w:tblBorders>
        <w:top w:val="single" w:sz="24" w:space="0" w:color="3C3C3C" w:themeColor="accent5"/>
        <w:left w:val="single" w:sz="4" w:space="0" w:color="F5AF82" w:themeColor="accent6"/>
        <w:bottom w:val="single" w:sz="4" w:space="0" w:color="F5AF82" w:themeColor="accent6"/>
        <w:right w:val="single" w:sz="4" w:space="0" w:color="F5AF82" w:themeColor="accent6"/>
        <w:insideH w:val="single" w:sz="4" w:space="0" w:color="FFFFFF" w:themeColor="background1"/>
        <w:insideV w:val="single" w:sz="4" w:space="0" w:color="FFFFFF" w:themeColor="background1"/>
      </w:tblBorders>
    </w:tblPr>
    <w:tcPr>
      <w:shd w:val="clear" w:color="auto" w:fill="FEF7F2" w:themeFill="accent6" w:themeFillTint="19"/>
    </w:tcPr>
    <w:tblStylePr w:type="firstRow">
      <w:rPr>
        <w:b/>
        <w:bCs/>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05B10" w:themeFill="accent6" w:themeFillShade="99"/>
      </w:tcPr>
    </w:tblStylePr>
    <w:tblStylePr w:type="firstCol">
      <w:rPr>
        <w:color w:val="FFFFFF" w:themeColor="background1"/>
      </w:rPr>
      <w:tblPr/>
      <w:tcPr>
        <w:tcBorders>
          <w:top w:val="nil"/>
          <w:left w:val="nil"/>
          <w:bottom w:val="nil"/>
          <w:right w:val="nil"/>
          <w:insideH w:val="single" w:sz="4" w:space="0" w:color="D05B10" w:themeColor="accent6" w:themeShade="99"/>
          <w:insideV w:val="nil"/>
        </w:tcBorders>
        <w:shd w:val="clear" w:color="auto" w:fill="D05B1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D05B10" w:themeFill="accent6" w:themeFillShade="99"/>
      </w:tcPr>
    </w:tblStylePr>
    <w:tblStylePr w:type="band1Vert">
      <w:tblPr/>
      <w:tcPr>
        <w:shd w:val="clear" w:color="auto" w:fill="FBDECD" w:themeFill="accent6" w:themeFillTint="66"/>
      </w:tcPr>
    </w:tblStylePr>
    <w:tblStylePr w:type="band1Horz">
      <w:tblPr/>
      <w:tcPr>
        <w:shd w:val="clear" w:color="auto" w:fill="FAD6C0" w:themeFill="accent6" w:themeFillTint="7F"/>
      </w:tcPr>
    </w:tblStylePr>
    <w:tblStylePr w:type="neCell">
      <w:rPr>
        <w:color w:val="3C3C3C" w:themeColor="text1"/>
      </w:rPr>
    </w:tblStylePr>
    <w:tblStylePr w:type="nwCell">
      <w:rPr>
        <w:color w:val="3C3C3C" w:themeColor="text1"/>
      </w:rPr>
    </w:tblStylePr>
  </w:style>
  <w:style w:type="table" w:styleId="FarbigeSchattierung-Akzent5">
    <w:name w:val="Colorful Shading Accent 5"/>
    <w:basedOn w:val="NormaleTabelle"/>
    <w:uiPriority w:val="71"/>
    <w:semiHidden/>
    <w:rsid w:val="00E07762"/>
    <w:pPr>
      <w:spacing w:line="240" w:lineRule="auto"/>
    </w:pPr>
    <w:tblPr>
      <w:tblStyleRowBandSize w:val="1"/>
      <w:tblStyleColBandSize w:val="1"/>
      <w:tblBorders>
        <w:top w:val="single" w:sz="24" w:space="0" w:color="F5AF82" w:themeColor="accent6"/>
        <w:left w:val="single" w:sz="4" w:space="0" w:color="3C3C3C" w:themeColor="accent5"/>
        <w:bottom w:val="single" w:sz="4" w:space="0" w:color="3C3C3C" w:themeColor="accent5"/>
        <w:right w:val="single" w:sz="4" w:space="0" w:color="3C3C3C" w:themeColor="accent5"/>
        <w:insideH w:val="single" w:sz="4" w:space="0" w:color="FFFFFF" w:themeColor="background1"/>
        <w:insideV w:val="single" w:sz="4" w:space="0" w:color="FFFFFF" w:themeColor="background1"/>
      </w:tblBorders>
    </w:tblPr>
    <w:tcPr>
      <w:shd w:val="clear" w:color="auto" w:fill="EBEBEB" w:themeFill="accent5" w:themeFillTint="19"/>
    </w:tcPr>
    <w:tblStylePr w:type="firstRow">
      <w:rPr>
        <w:b/>
        <w:bCs/>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accent5" w:themeFillShade="99"/>
      </w:tcPr>
    </w:tblStylePr>
    <w:tblStylePr w:type="firstCol">
      <w:rPr>
        <w:color w:val="FFFFFF" w:themeColor="background1"/>
      </w:rPr>
      <w:tblPr/>
      <w:tcPr>
        <w:tcBorders>
          <w:top w:val="nil"/>
          <w:left w:val="nil"/>
          <w:bottom w:val="nil"/>
          <w:right w:val="nil"/>
          <w:insideH w:val="single" w:sz="4" w:space="0" w:color="242424" w:themeColor="accent5" w:themeShade="99"/>
          <w:insideV w:val="nil"/>
        </w:tcBorders>
        <w:shd w:val="clear" w:color="auto" w:fill="24242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2424" w:themeFill="accent5" w:themeFillShade="99"/>
      </w:tcPr>
    </w:tblStylePr>
    <w:tblStylePr w:type="band1Vert">
      <w:tblPr/>
      <w:tcPr>
        <w:shd w:val="clear" w:color="auto" w:fill="B1B1B1" w:themeFill="accent5" w:themeFillTint="66"/>
      </w:tcPr>
    </w:tblStylePr>
    <w:tblStylePr w:type="band1Horz">
      <w:tblPr/>
      <w:tcPr>
        <w:shd w:val="clear" w:color="auto" w:fill="9D9D9D" w:themeFill="accent5" w:themeFillTint="7F"/>
      </w:tcPr>
    </w:tblStylePr>
    <w:tblStylePr w:type="neCell">
      <w:rPr>
        <w:color w:val="3C3C3C" w:themeColor="text1"/>
      </w:rPr>
    </w:tblStylePr>
    <w:tblStylePr w:type="nwCell">
      <w:rPr>
        <w:color w:val="3C3C3C" w:themeColor="text1"/>
      </w:rPr>
    </w:tblStylePr>
  </w:style>
  <w:style w:type="table" w:styleId="FarbigeSchattierung-Akzent4">
    <w:name w:val="Colorful Shading Accent 4"/>
    <w:basedOn w:val="NormaleTabelle"/>
    <w:uiPriority w:val="71"/>
    <w:semiHidden/>
    <w:rsid w:val="00E07762"/>
    <w:pPr>
      <w:spacing w:line="240" w:lineRule="auto"/>
    </w:pPr>
    <w:tblPr>
      <w:tblStyleRowBandSize w:val="1"/>
      <w:tblStyleColBandSize w:val="1"/>
      <w:tblBorders>
        <w:top w:val="single" w:sz="24" w:space="0" w:color="5F8CA0" w:themeColor="accent3"/>
        <w:left w:val="single" w:sz="4" w:space="0" w:color="46B8A6" w:themeColor="accent4"/>
        <w:bottom w:val="single" w:sz="4" w:space="0" w:color="46B8A6" w:themeColor="accent4"/>
        <w:right w:val="single" w:sz="4" w:space="0" w:color="46B8A6" w:themeColor="accent4"/>
        <w:insideH w:val="single" w:sz="4" w:space="0" w:color="FFFFFF" w:themeColor="background1"/>
        <w:insideV w:val="single" w:sz="4" w:space="0" w:color="FFFFFF" w:themeColor="background1"/>
      </w:tblBorders>
    </w:tblPr>
    <w:tcPr>
      <w:shd w:val="clear" w:color="auto" w:fill="ECF8F6" w:themeFill="accent4" w:themeFillTint="19"/>
    </w:tcPr>
    <w:tblStylePr w:type="firstRow">
      <w:rPr>
        <w:b/>
        <w:bCs/>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6E63" w:themeFill="accent4" w:themeFillShade="99"/>
      </w:tcPr>
    </w:tblStylePr>
    <w:tblStylePr w:type="firstCol">
      <w:rPr>
        <w:color w:val="FFFFFF" w:themeColor="background1"/>
      </w:rPr>
      <w:tblPr/>
      <w:tcPr>
        <w:tcBorders>
          <w:top w:val="nil"/>
          <w:left w:val="nil"/>
          <w:bottom w:val="nil"/>
          <w:right w:val="nil"/>
          <w:insideH w:val="single" w:sz="4" w:space="0" w:color="2A6E63" w:themeColor="accent4" w:themeShade="99"/>
          <w:insideV w:val="nil"/>
        </w:tcBorders>
        <w:shd w:val="clear" w:color="auto" w:fill="2A6E6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A6E63" w:themeFill="accent4" w:themeFillShade="99"/>
      </w:tcPr>
    </w:tblStylePr>
    <w:tblStylePr w:type="band1Vert">
      <w:tblPr/>
      <w:tcPr>
        <w:shd w:val="clear" w:color="auto" w:fill="B4E2DB" w:themeFill="accent4" w:themeFillTint="66"/>
      </w:tcPr>
    </w:tblStylePr>
    <w:tblStylePr w:type="band1Horz">
      <w:tblPr/>
      <w:tcPr>
        <w:shd w:val="clear" w:color="auto" w:fill="A2DBD2" w:themeFill="accent4" w:themeFillTint="7F"/>
      </w:tcPr>
    </w:tblStylePr>
    <w:tblStylePr w:type="neCell">
      <w:rPr>
        <w:color w:val="3C3C3C" w:themeColor="text1"/>
      </w:rPr>
    </w:tblStylePr>
    <w:tblStylePr w:type="nwCell">
      <w:rPr>
        <w:color w:val="3C3C3C" w:themeColor="text1"/>
      </w:rPr>
    </w:tblStylePr>
  </w:style>
  <w:style w:type="table" w:styleId="FarbigeSchattierung-Akzent3">
    <w:name w:val="Colorful Shading Accent 3"/>
    <w:basedOn w:val="NormaleTabelle"/>
    <w:uiPriority w:val="71"/>
    <w:semiHidden/>
    <w:rsid w:val="00E07762"/>
    <w:pPr>
      <w:spacing w:line="240" w:lineRule="auto"/>
    </w:pPr>
    <w:tblPr>
      <w:tblStyleRowBandSize w:val="1"/>
      <w:tblStyleColBandSize w:val="1"/>
      <w:tblBorders>
        <w:top w:val="single" w:sz="24" w:space="0" w:color="46B8A6" w:themeColor="accent4"/>
        <w:left w:val="single" w:sz="4" w:space="0" w:color="5F8CA0" w:themeColor="accent3"/>
        <w:bottom w:val="single" w:sz="4" w:space="0" w:color="5F8CA0" w:themeColor="accent3"/>
        <w:right w:val="single" w:sz="4" w:space="0" w:color="5F8CA0" w:themeColor="accent3"/>
        <w:insideH w:val="single" w:sz="4" w:space="0" w:color="FFFFFF" w:themeColor="background1"/>
        <w:insideV w:val="single" w:sz="4" w:space="0" w:color="FFFFFF" w:themeColor="background1"/>
      </w:tblBorders>
    </w:tblPr>
    <w:tcPr>
      <w:shd w:val="clear" w:color="auto" w:fill="EFF3F5" w:themeFill="accent3" w:themeFillTint="19"/>
    </w:tcPr>
    <w:tblStylePr w:type="firstRow">
      <w:rPr>
        <w:b/>
        <w:bCs/>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5360" w:themeFill="accent3" w:themeFillShade="99"/>
      </w:tcPr>
    </w:tblStylePr>
    <w:tblStylePr w:type="firstCol">
      <w:rPr>
        <w:color w:val="FFFFFF" w:themeColor="background1"/>
      </w:rPr>
      <w:tblPr/>
      <w:tcPr>
        <w:tcBorders>
          <w:top w:val="nil"/>
          <w:left w:val="nil"/>
          <w:bottom w:val="nil"/>
          <w:right w:val="nil"/>
          <w:insideH w:val="single" w:sz="4" w:space="0" w:color="395360" w:themeColor="accent3" w:themeShade="99"/>
          <w:insideV w:val="nil"/>
        </w:tcBorders>
        <w:shd w:val="clear" w:color="auto" w:fill="3953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5360" w:themeFill="accent3" w:themeFillShade="99"/>
      </w:tcPr>
    </w:tblStylePr>
    <w:tblStylePr w:type="band1Vert">
      <w:tblPr/>
      <w:tcPr>
        <w:shd w:val="clear" w:color="auto" w:fill="BFD0D9" w:themeFill="accent3" w:themeFillTint="66"/>
      </w:tcPr>
    </w:tblStylePr>
    <w:tblStylePr w:type="band1Horz">
      <w:tblPr/>
      <w:tcPr>
        <w:shd w:val="clear" w:color="auto" w:fill="AFC5CF" w:themeFill="accent3" w:themeFillTint="7F"/>
      </w:tcPr>
    </w:tblStylePr>
  </w:style>
  <w:style w:type="table" w:styleId="FarbigeSchattierung-Akzent2">
    <w:name w:val="Colorful Shading Accent 2"/>
    <w:basedOn w:val="NormaleTabelle"/>
    <w:uiPriority w:val="71"/>
    <w:semiHidden/>
    <w:rsid w:val="00E07762"/>
    <w:pPr>
      <w:spacing w:line="240" w:lineRule="auto"/>
    </w:pPr>
    <w:tblPr>
      <w:tblStyleRowBandSize w:val="1"/>
      <w:tblStyleColBandSize w:val="1"/>
      <w:tblBorders>
        <w:top w:val="single" w:sz="24" w:space="0" w:color="D74B8C" w:themeColor="accent2"/>
        <w:left w:val="single" w:sz="4" w:space="0" w:color="D74B8C" w:themeColor="accent2"/>
        <w:bottom w:val="single" w:sz="4" w:space="0" w:color="D74B8C" w:themeColor="accent2"/>
        <w:right w:val="single" w:sz="4" w:space="0" w:color="D74B8C" w:themeColor="accent2"/>
        <w:insideH w:val="single" w:sz="4" w:space="0" w:color="FFFFFF" w:themeColor="background1"/>
        <w:insideV w:val="single" w:sz="4" w:space="0" w:color="FFFFFF" w:themeColor="background1"/>
      </w:tblBorders>
    </w:tblPr>
    <w:tcPr>
      <w:shd w:val="clear" w:color="auto" w:fill="FBEDF3" w:themeFill="accent2"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F52" w:themeFill="accent2" w:themeFillShade="99"/>
      </w:tcPr>
    </w:tblStylePr>
    <w:tblStylePr w:type="firstCol">
      <w:rPr>
        <w:color w:val="FFFFFF" w:themeColor="background1"/>
      </w:rPr>
      <w:tblPr/>
      <w:tcPr>
        <w:tcBorders>
          <w:top w:val="nil"/>
          <w:left w:val="nil"/>
          <w:bottom w:val="nil"/>
          <w:right w:val="nil"/>
          <w:insideH w:val="single" w:sz="4" w:space="0" w:color="8E1F52" w:themeColor="accent2" w:themeShade="99"/>
          <w:insideV w:val="nil"/>
        </w:tcBorders>
        <w:shd w:val="clear" w:color="auto" w:fill="8E1F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E1F52" w:themeFill="accent2" w:themeFillShade="99"/>
      </w:tcPr>
    </w:tblStylePr>
    <w:tblStylePr w:type="band1Vert">
      <w:tblPr/>
      <w:tcPr>
        <w:shd w:val="clear" w:color="auto" w:fill="EFB7D0" w:themeFill="accent2" w:themeFillTint="66"/>
      </w:tcPr>
    </w:tblStylePr>
    <w:tblStylePr w:type="band1Horz">
      <w:tblPr/>
      <w:tcPr>
        <w:shd w:val="clear" w:color="auto" w:fill="EBA5C5" w:themeFill="accent2" w:themeFillTint="7F"/>
      </w:tcPr>
    </w:tblStylePr>
    <w:tblStylePr w:type="neCell">
      <w:rPr>
        <w:color w:val="3C3C3C" w:themeColor="text1"/>
      </w:rPr>
    </w:tblStylePr>
    <w:tblStylePr w:type="nwCell">
      <w:rPr>
        <w:color w:val="3C3C3C" w:themeColor="text1"/>
      </w:rPr>
    </w:tblStylePr>
  </w:style>
  <w:style w:type="table" w:styleId="FarbigeSchattierung-Akzent1">
    <w:name w:val="Colorful Shading Accent 1"/>
    <w:basedOn w:val="NormaleTabelle"/>
    <w:uiPriority w:val="71"/>
    <w:semiHidden/>
    <w:rsid w:val="00E07762"/>
    <w:pPr>
      <w:spacing w:line="240" w:lineRule="auto"/>
    </w:pPr>
    <w:tblPr>
      <w:tblStyleRowBandSize w:val="1"/>
      <w:tblStyleColBandSize w:val="1"/>
      <w:tblBorders>
        <w:top w:val="single" w:sz="24" w:space="0" w:color="D74B8C" w:themeColor="accent2"/>
        <w:left w:val="single" w:sz="4" w:space="0" w:color="41B4D2" w:themeColor="accent1"/>
        <w:bottom w:val="single" w:sz="4" w:space="0" w:color="41B4D2" w:themeColor="accent1"/>
        <w:right w:val="single" w:sz="4" w:space="0" w:color="41B4D2" w:themeColor="accent1"/>
        <w:insideH w:val="single" w:sz="4" w:space="0" w:color="FFFFFF" w:themeColor="background1"/>
        <w:insideV w:val="single" w:sz="4" w:space="0" w:color="FFFFFF" w:themeColor="background1"/>
      </w:tblBorders>
    </w:tblPr>
    <w:tcPr>
      <w:shd w:val="clear" w:color="auto" w:fill="ECF7FA" w:themeFill="accen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7085" w:themeFill="accent1" w:themeFillShade="99"/>
      </w:tcPr>
    </w:tblStylePr>
    <w:tblStylePr w:type="firstCol">
      <w:rPr>
        <w:color w:val="FFFFFF" w:themeColor="background1"/>
      </w:rPr>
      <w:tblPr/>
      <w:tcPr>
        <w:tcBorders>
          <w:top w:val="nil"/>
          <w:left w:val="nil"/>
          <w:bottom w:val="nil"/>
          <w:right w:val="nil"/>
          <w:insideH w:val="single" w:sz="4" w:space="0" w:color="1F7085" w:themeColor="accent1" w:themeShade="99"/>
          <w:insideV w:val="nil"/>
        </w:tcBorders>
        <w:shd w:val="clear" w:color="auto" w:fill="1F708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7085" w:themeFill="accent1" w:themeFillShade="99"/>
      </w:tcPr>
    </w:tblStylePr>
    <w:tblStylePr w:type="band1Vert">
      <w:tblPr/>
      <w:tcPr>
        <w:shd w:val="clear" w:color="auto" w:fill="B3E0ED" w:themeFill="accent1" w:themeFillTint="66"/>
      </w:tcPr>
    </w:tblStylePr>
    <w:tblStylePr w:type="band1Horz">
      <w:tblPr/>
      <w:tcPr>
        <w:shd w:val="clear" w:color="auto" w:fill="A0D9E8" w:themeFill="accent1" w:themeFillTint="7F"/>
      </w:tcPr>
    </w:tblStylePr>
    <w:tblStylePr w:type="neCell">
      <w:rPr>
        <w:color w:val="3C3C3C" w:themeColor="text1"/>
      </w:rPr>
    </w:tblStylePr>
    <w:tblStylePr w:type="nwCell">
      <w:rPr>
        <w:color w:val="3C3C3C" w:themeColor="text1"/>
      </w:rPr>
    </w:tblStylePr>
  </w:style>
  <w:style w:type="table" w:styleId="FarbigesRaster-Akzent6">
    <w:name w:val="Colorful Grid Accent 6"/>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FDEEE6" w:themeFill="accent6" w:themeFillTint="33"/>
    </w:tcPr>
    <w:tblStylePr w:type="firstRow">
      <w:rPr>
        <w:b/>
        <w:bCs/>
      </w:rPr>
      <w:tblPr/>
      <w:tcPr>
        <w:shd w:val="clear" w:color="auto" w:fill="FBDECD" w:themeFill="accent6" w:themeFillTint="66"/>
      </w:tcPr>
    </w:tblStylePr>
    <w:tblStylePr w:type="lastRow">
      <w:rPr>
        <w:b/>
        <w:bCs/>
        <w:color w:val="3C3C3C" w:themeColor="text1"/>
      </w:rPr>
      <w:tblPr/>
      <w:tcPr>
        <w:shd w:val="clear" w:color="auto" w:fill="FBDECD" w:themeFill="accent6" w:themeFillTint="66"/>
      </w:tcPr>
    </w:tblStylePr>
    <w:tblStylePr w:type="firstCol">
      <w:rPr>
        <w:color w:val="FFFFFF" w:themeColor="background1"/>
      </w:rPr>
      <w:tblPr/>
      <w:tcPr>
        <w:shd w:val="clear" w:color="auto" w:fill="EE762A" w:themeFill="accent6" w:themeFillShade="BF"/>
      </w:tcPr>
    </w:tblStylePr>
    <w:tblStylePr w:type="lastCol">
      <w:rPr>
        <w:color w:val="FFFFFF" w:themeColor="background1"/>
      </w:rPr>
      <w:tblPr/>
      <w:tcPr>
        <w:shd w:val="clear" w:color="auto" w:fill="EE762A" w:themeFill="accent6" w:themeFillShade="BF"/>
      </w:tc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FarbigesRaster-Akzent5">
    <w:name w:val="Colorful Grid Accent 5"/>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D8D8D8" w:themeFill="accent5" w:themeFillTint="33"/>
    </w:tcPr>
    <w:tblStylePr w:type="firstRow">
      <w:rPr>
        <w:b/>
        <w:bCs/>
      </w:rPr>
      <w:tblPr/>
      <w:tcPr>
        <w:shd w:val="clear" w:color="auto" w:fill="B1B1B1" w:themeFill="accent5" w:themeFillTint="66"/>
      </w:tcPr>
    </w:tblStylePr>
    <w:tblStylePr w:type="lastRow">
      <w:rPr>
        <w:b/>
        <w:bCs/>
        <w:color w:val="3C3C3C" w:themeColor="text1"/>
      </w:rPr>
      <w:tblPr/>
      <w:tcPr>
        <w:shd w:val="clear" w:color="auto" w:fill="B1B1B1" w:themeFill="accent5" w:themeFillTint="66"/>
      </w:tcPr>
    </w:tblStylePr>
    <w:tblStylePr w:type="firstCol">
      <w:rPr>
        <w:color w:val="FFFFFF" w:themeColor="background1"/>
      </w:rPr>
      <w:tblPr/>
      <w:tcPr>
        <w:shd w:val="clear" w:color="auto" w:fill="2C2C2C" w:themeFill="accent5" w:themeFillShade="BF"/>
      </w:tcPr>
    </w:tblStylePr>
    <w:tblStylePr w:type="lastCol">
      <w:rPr>
        <w:color w:val="FFFFFF" w:themeColor="background1"/>
      </w:rPr>
      <w:tblPr/>
      <w:tcPr>
        <w:shd w:val="clear" w:color="auto" w:fill="2C2C2C" w:themeFill="accent5" w:themeFillShade="BF"/>
      </w:tc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FarbigesRaster-Akzent4">
    <w:name w:val="Colorful Grid Accent 4"/>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D9F1ED" w:themeFill="accent4" w:themeFillTint="33"/>
    </w:tcPr>
    <w:tblStylePr w:type="firstRow">
      <w:rPr>
        <w:b/>
        <w:bCs/>
      </w:rPr>
      <w:tblPr/>
      <w:tcPr>
        <w:shd w:val="clear" w:color="auto" w:fill="B4E2DB" w:themeFill="accent4" w:themeFillTint="66"/>
      </w:tcPr>
    </w:tblStylePr>
    <w:tblStylePr w:type="lastRow">
      <w:rPr>
        <w:b/>
        <w:bCs/>
        <w:color w:val="3C3C3C" w:themeColor="text1"/>
      </w:rPr>
      <w:tblPr/>
      <w:tcPr>
        <w:shd w:val="clear" w:color="auto" w:fill="B4E2DB" w:themeFill="accent4" w:themeFillTint="66"/>
      </w:tcPr>
    </w:tblStylePr>
    <w:tblStylePr w:type="firstCol">
      <w:rPr>
        <w:color w:val="FFFFFF" w:themeColor="background1"/>
      </w:rPr>
      <w:tblPr/>
      <w:tcPr>
        <w:shd w:val="clear" w:color="auto" w:fill="34897B" w:themeFill="accent4" w:themeFillShade="BF"/>
      </w:tcPr>
    </w:tblStylePr>
    <w:tblStylePr w:type="lastCol">
      <w:rPr>
        <w:color w:val="FFFFFF" w:themeColor="background1"/>
      </w:rPr>
      <w:tblPr/>
      <w:tcPr>
        <w:shd w:val="clear" w:color="auto" w:fill="34897B" w:themeFill="accent4" w:themeFillShade="BF"/>
      </w:tc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FarbigesRaster-Akzent3">
    <w:name w:val="Colorful Grid Accent 3"/>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DFE7EC" w:themeFill="accent3" w:themeFillTint="33"/>
    </w:tcPr>
    <w:tblStylePr w:type="firstRow">
      <w:rPr>
        <w:b/>
        <w:bCs/>
      </w:rPr>
      <w:tblPr/>
      <w:tcPr>
        <w:shd w:val="clear" w:color="auto" w:fill="BFD0D9" w:themeFill="accent3" w:themeFillTint="66"/>
      </w:tcPr>
    </w:tblStylePr>
    <w:tblStylePr w:type="lastRow">
      <w:rPr>
        <w:b/>
        <w:bCs/>
        <w:color w:val="3C3C3C" w:themeColor="text1"/>
      </w:rPr>
      <w:tblPr/>
      <w:tcPr>
        <w:shd w:val="clear" w:color="auto" w:fill="BFD0D9" w:themeFill="accent3" w:themeFillTint="66"/>
      </w:tcPr>
    </w:tblStylePr>
    <w:tblStylePr w:type="firstCol">
      <w:rPr>
        <w:color w:val="FFFFFF" w:themeColor="background1"/>
      </w:rPr>
      <w:tblPr/>
      <w:tcPr>
        <w:shd w:val="clear" w:color="auto" w:fill="476877" w:themeFill="accent3" w:themeFillShade="BF"/>
      </w:tcPr>
    </w:tblStylePr>
    <w:tblStylePr w:type="lastCol">
      <w:rPr>
        <w:color w:val="FFFFFF" w:themeColor="background1"/>
      </w:rPr>
      <w:tblPr/>
      <w:tcPr>
        <w:shd w:val="clear" w:color="auto" w:fill="476877" w:themeFill="accent3" w:themeFillShade="BF"/>
      </w:tc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FarbigesRaster-Akzent2">
    <w:name w:val="Colorful Grid Accent 2"/>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F7DBE7" w:themeFill="accent2" w:themeFillTint="33"/>
    </w:tcPr>
    <w:tblStylePr w:type="firstRow">
      <w:rPr>
        <w:b/>
        <w:bCs/>
      </w:rPr>
      <w:tblPr/>
      <w:tcPr>
        <w:shd w:val="clear" w:color="auto" w:fill="EFB7D0" w:themeFill="accent2" w:themeFillTint="66"/>
      </w:tcPr>
    </w:tblStylePr>
    <w:tblStylePr w:type="lastRow">
      <w:rPr>
        <w:b/>
        <w:bCs/>
        <w:color w:val="3C3C3C" w:themeColor="text1"/>
      </w:rPr>
      <w:tblPr/>
      <w:tcPr>
        <w:shd w:val="clear" w:color="auto" w:fill="EFB7D0" w:themeFill="accent2" w:themeFillTint="66"/>
      </w:tcPr>
    </w:tblStylePr>
    <w:tblStylePr w:type="firstCol">
      <w:rPr>
        <w:color w:val="FFFFFF" w:themeColor="background1"/>
      </w:rPr>
      <w:tblPr/>
      <w:tcPr>
        <w:shd w:val="clear" w:color="auto" w:fill="B12767" w:themeFill="accent2" w:themeFillShade="BF"/>
      </w:tcPr>
    </w:tblStylePr>
    <w:tblStylePr w:type="lastCol">
      <w:rPr>
        <w:color w:val="FFFFFF" w:themeColor="background1"/>
      </w:rPr>
      <w:tblPr/>
      <w:tcPr>
        <w:shd w:val="clear" w:color="auto" w:fill="B12767" w:themeFill="accent2" w:themeFillShade="BF"/>
      </w:tc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FarbigesRaster-Akzent1">
    <w:name w:val="Colorful Grid Accent 1"/>
    <w:basedOn w:val="NormaleTabelle"/>
    <w:uiPriority w:val="73"/>
    <w:semiHidden/>
    <w:rsid w:val="00E07762"/>
    <w:pPr>
      <w:spacing w:line="240" w:lineRule="auto"/>
    </w:pPr>
    <w:tblPr>
      <w:tblStyleRowBandSize w:val="1"/>
      <w:tblStyleColBandSize w:val="1"/>
      <w:tblBorders>
        <w:insideH w:val="single" w:sz="4" w:space="0" w:color="FFFFFF" w:themeColor="background1"/>
      </w:tblBorders>
    </w:tblPr>
    <w:tcPr>
      <w:shd w:val="clear" w:color="auto" w:fill="D9EFF6" w:themeFill="accent1" w:themeFillTint="33"/>
    </w:tcPr>
    <w:tblStylePr w:type="firstRow">
      <w:rPr>
        <w:b/>
        <w:bCs/>
      </w:rPr>
      <w:tblPr/>
      <w:tcPr>
        <w:shd w:val="clear" w:color="auto" w:fill="B3E0ED" w:themeFill="accent1" w:themeFillTint="66"/>
      </w:tcPr>
    </w:tblStylePr>
    <w:tblStylePr w:type="lastRow">
      <w:rPr>
        <w:b/>
        <w:bCs/>
        <w:color w:val="3C3C3C" w:themeColor="text1"/>
      </w:rPr>
      <w:tblPr/>
      <w:tcPr>
        <w:shd w:val="clear" w:color="auto" w:fill="B3E0ED" w:themeFill="accent1" w:themeFillTint="66"/>
      </w:tcPr>
    </w:tblStylePr>
    <w:tblStylePr w:type="firstCol">
      <w:rPr>
        <w:color w:val="FFFFFF" w:themeColor="background1"/>
      </w:rPr>
      <w:tblPr/>
      <w:tcPr>
        <w:shd w:val="clear" w:color="auto" w:fill="278BA6" w:themeFill="accent1" w:themeFillShade="BF"/>
      </w:tcPr>
    </w:tblStylePr>
    <w:tblStylePr w:type="lastCol">
      <w:rPr>
        <w:color w:val="FFFFFF" w:themeColor="background1"/>
      </w:rPr>
      <w:tblPr/>
      <w:tcPr>
        <w:shd w:val="clear" w:color="auto" w:fill="278BA6" w:themeFill="accent1" w:themeFillShade="BF"/>
      </w:tc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MittlereListe2-Akzent6">
    <w:name w:val="Medium List 2 Accent 6"/>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tblBorders>
    </w:tblPr>
    <w:tblStylePr w:type="firstRow">
      <w:rPr>
        <w:sz w:val="24"/>
        <w:szCs w:val="24"/>
      </w:rPr>
      <w:tblPr/>
      <w:tcPr>
        <w:tcBorders>
          <w:top w:val="nil"/>
          <w:left w:val="nil"/>
          <w:bottom w:val="single" w:sz="24" w:space="0" w:color="F5AF82" w:themeColor="accent6"/>
          <w:right w:val="nil"/>
          <w:insideH w:val="nil"/>
          <w:insideV w:val="nil"/>
        </w:tcBorders>
        <w:shd w:val="clear" w:color="auto" w:fill="FFFFFF" w:themeFill="background1"/>
      </w:tcPr>
    </w:tblStylePr>
    <w:tblStylePr w:type="lastRow">
      <w:tblPr/>
      <w:tcPr>
        <w:tcBorders>
          <w:top w:val="single" w:sz="8" w:space="0" w:color="F5AF8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AF82" w:themeColor="accent6"/>
          <w:insideH w:val="nil"/>
          <w:insideV w:val="nil"/>
        </w:tcBorders>
        <w:shd w:val="clear" w:color="auto" w:fill="FFFFFF" w:themeFill="background1"/>
      </w:tcPr>
    </w:tblStylePr>
    <w:tblStylePr w:type="lastCol">
      <w:tblPr/>
      <w:tcPr>
        <w:tcBorders>
          <w:top w:val="nil"/>
          <w:left w:val="single" w:sz="8" w:space="0" w:color="F5AF8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ADF" w:themeFill="accent6" w:themeFillTint="3F"/>
      </w:tcPr>
    </w:tblStylePr>
    <w:tblStylePr w:type="band1Horz">
      <w:tblPr/>
      <w:tcPr>
        <w:tcBorders>
          <w:top w:val="nil"/>
          <w:bottom w:val="nil"/>
          <w:insideH w:val="nil"/>
          <w:insideV w:val="nil"/>
        </w:tcBorders>
        <w:shd w:val="clear" w:color="auto" w:fill="FCEA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tblBorders>
    </w:tblPr>
    <w:tblStylePr w:type="firstRow">
      <w:rPr>
        <w:sz w:val="24"/>
        <w:szCs w:val="24"/>
      </w:rPr>
      <w:tblPr/>
      <w:tcPr>
        <w:tcBorders>
          <w:top w:val="nil"/>
          <w:left w:val="nil"/>
          <w:bottom w:val="single" w:sz="24" w:space="0" w:color="3C3C3C" w:themeColor="accent5"/>
          <w:right w:val="nil"/>
          <w:insideH w:val="nil"/>
          <w:insideV w:val="nil"/>
        </w:tcBorders>
        <w:shd w:val="clear" w:color="auto" w:fill="FFFFFF" w:themeFill="background1"/>
      </w:tcPr>
    </w:tblStylePr>
    <w:tblStylePr w:type="lastRow">
      <w:tblPr/>
      <w:tcPr>
        <w:tcBorders>
          <w:top w:val="single" w:sz="8" w:space="0" w:color="3C3C3C"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accent5"/>
          <w:insideH w:val="nil"/>
          <w:insideV w:val="nil"/>
        </w:tcBorders>
        <w:shd w:val="clear" w:color="auto" w:fill="FFFFFF" w:themeFill="background1"/>
      </w:tcPr>
    </w:tblStylePr>
    <w:tblStylePr w:type="lastCol">
      <w:tblPr/>
      <w:tcPr>
        <w:tcBorders>
          <w:top w:val="nil"/>
          <w:left w:val="single" w:sz="8" w:space="0" w:color="3C3C3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accent5" w:themeFillTint="3F"/>
      </w:tcPr>
    </w:tblStylePr>
    <w:tblStylePr w:type="band1Horz">
      <w:tblPr/>
      <w:tcPr>
        <w:tcBorders>
          <w:top w:val="nil"/>
          <w:bottom w:val="nil"/>
          <w:insideH w:val="nil"/>
          <w:insideV w:val="nil"/>
        </w:tcBorders>
        <w:shd w:val="clear" w:color="auto" w:fill="CECEC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tblBorders>
    </w:tblPr>
    <w:tblStylePr w:type="firstRow">
      <w:rPr>
        <w:sz w:val="24"/>
        <w:szCs w:val="24"/>
      </w:rPr>
      <w:tblPr/>
      <w:tcPr>
        <w:tcBorders>
          <w:top w:val="nil"/>
          <w:left w:val="nil"/>
          <w:bottom w:val="single" w:sz="24" w:space="0" w:color="46B8A6" w:themeColor="accent4"/>
          <w:right w:val="nil"/>
          <w:insideH w:val="nil"/>
          <w:insideV w:val="nil"/>
        </w:tcBorders>
        <w:shd w:val="clear" w:color="auto" w:fill="FFFFFF" w:themeFill="background1"/>
      </w:tcPr>
    </w:tblStylePr>
    <w:tblStylePr w:type="lastRow">
      <w:tblPr/>
      <w:tcPr>
        <w:tcBorders>
          <w:top w:val="single" w:sz="8" w:space="0" w:color="46B8A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6B8A6" w:themeColor="accent4"/>
          <w:insideH w:val="nil"/>
          <w:insideV w:val="nil"/>
        </w:tcBorders>
        <w:shd w:val="clear" w:color="auto" w:fill="FFFFFF" w:themeFill="background1"/>
      </w:tcPr>
    </w:tblStylePr>
    <w:tblStylePr w:type="lastCol">
      <w:tblPr/>
      <w:tcPr>
        <w:tcBorders>
          <w:top w:val="nil"/>
          <w:left w:val="single" w:sz="8" w:space="0" w:color="46B8A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EDE9" w:themeFill="accent4" w:themeFillTint="3F"/>
      </w:tcPr>
    </w:tblStylePr>
    <w:tblStylePr w:type="band1Horz">
      <w:tblPr/>
      <w:tcPr>
        <w:tcBorders>
          <w:top w:val="nil"/>
          <w:bottom w:val="nil"/>
          <w:insideH w:val="nil"/>
          <w:insideV w:val="nil"/>
        </w:tcBorders>
        <w:shd w:val="clear" w:color="auto" w:fill="D1ED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tblBorders>
    </w:tblPr>
    <w:tblStylePr w:type="firstRow">
      <w:rPr>
        <w:sz w:val="24"/>
        <w:szCs w:val="24"/>
      </w:rPr>
      <w:tblPr/>
      <w:tcPr>
        <w:tcBorders>
          <w:top w:val="nil"/>
          <w:left w:val="nil"/>
          <w:bottom w:val="single" w:sz="24" w:space="0" w:color="5F8CA0" w:themeColor="accent3"/>
          <w:right w:val="nil"/>
          <w:insideH w:val="nil"/>
          <w:insideV w:val="nil"/>
        </w:tcBorders>
        <w:shd w:val="clear" w:color="auto" w:fill="FFFFFF" w:themeFill="background1"/>
      </w:tcPr>
    </w:tblStylePr>
    <w:tblStylePr w:type="lastRow">
      <w:tblPr/>
      <w:tcPr>
        <w:tcBorders>
          <w:top w:val="single" w:sz="8" w:space="0" w:color="5F8CA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8CA0" w:themeColor="accent3"/>
          <w:insideH w:val="nil"/>
          <w:insideV w:val="nil"/>
        </w:tcBorders>
        <w:shd w:val="clear" w:color="auto" w:fill="FFFFFF" w:themeFill="background1"/>
      </w:tcPr>
    </w:tblStylePr>
    <w:tblStylePr w:type="lastCol">
      <w:tblPr/>
      <w:tcPr>
        <w:tcBorders>
          <w:top w:val="nil"/>
          <w:left w:val="single" w:sz="8" w:space="0" w:color="5F8CA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2E7" w:themeFill="accent3" w:themeFillTint="3F"/>
      </w:tcPr>
    </w:tblStylePr>
    <w:tblStylePr w:type="band1Horz">
      <w:tblPr/>
      <w:tcPr>
        <w:tcBorders>
          <w:top w:val="nil"/>
          <w:bottom w:val="nil"/>
          <w:insideH w:val="nil"/>
          <w:insideV w:val="nil"/>
        </w:tcBorders>
        <w:shd w:val="clear" w:color="auto" w:fill="D7E2E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tblBorders>
    </w:tblPr>
    <w:tblStylePr w:type="firstRow">
      <w:rPr>
        <w:sz w:val="24"/>
        <w:szCs w:val="24"/>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tblPr/>
      <w:tcPr>
        <w:tcBorders>
          <w:top w:val="single" w:sz="8" w:space="0" w:color="D74B8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B8C" w:themeColor="accent2"/>
          <w:insideH w:val="nil"/>
          <w:insideV w:val="nil"/>
        </w:tcBorders>
        <w:shd w:val="clear" w:color="auto" w:fill="FFFFFF" w:themeFill="background1"/>
      </w:tcPr>
    </w:tblStylePr>
    <w:tblStylePr w:type="lastCol">
      <w:tblPr/>
      <w:tcPr>
        <w:tcBorders>
          <w:top w:val="nil"/>
          <w:left w:val="single" w:sz="8" w:space="0" w:color="D74B8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2E2" w:themeFill="accent2" w:themeFillTint="3F"/>
      </w:tcPr>
    </w:tblStylePr>
    <w:tblStylePr w:type="band1Horz">
      <w:tblPr/>
      <w:tcPr>
        <w:tcBorders>
          <w:top w:val="nil"/>
          <w:bottom w:val="nil"/>
          <w:insideH w:val="nil"/>
          <w:insideV w:val="nil"/>
        </w:tcBorders>
        <w:shd w:val="clear" w:color="auto" w:fill="F5D2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rPr>
        <w:sz w:val="24"/>
        <w:szCs w:val="24"/>
      </w:rPr>
      <w:tblPr/>
      <w:tcPr>
        <w:tcBorders>
          <w:top w:val="nil"/>
          <w:left w:val="nil"/>
          <w:bottom w:val="single" w:sz="24" w:space="0" w:color="41B4D2" w:themeColor="accent1"/>
          <w:right w:val="nil"/>
          <w:insideH w:val="nil"/>
          <w:insideV w:val="nil"/>
        </w:tcBorders>
        <w:shd w:val="clear" w:color="auto" w:fill="FFFFFF" w:themeFill="background1"/>
      </w:tcPr>
    </w:tblStylePr>
    <w:tblStylePr w:type="lastRow">
      <w:tblPr/>
      <w:tcPr>
        <w:tcBorders>
          <w:top w:val="single" w:sz="8" w:space="0" w:color="41B4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B4D2" w:themeColor="accent1"/>
          <w:insideH w:val="nil"/>
          <w:insideV w:val="nil"/>
        </w:tcBorders>
        <w:shd w:val="clear" w:color="auto" w:fill="FFFFFF" w:themeFill="background1"/>
      </w:tcPr>
    </w:tblStylePr>
    <w:tblStylePr w:type="lastCol">
      <w:tblPr/>
      <w:tcPr>
        <w:tcBorders>
          <w:top w:val="nil"/>
          <w:left w:val="single" w:sz="8" w:space="0" w:color="41B4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top w:val="nil"/>
          <w:bottom w:val="nil"/>
          <w:insideH w:val="nil"/>
          <w:insideV w:val="nil"/>
        </w:tcBorders>
        <w:shd w:val="clear" w:color="auto" w:fill="CFEC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6">
    <w:name w:val="Medium List 1 Accent 6"/>
    <w:basedOn w:val="NormaleTabelle"/>
    <w:uiPriority w:val="65"/>
    <w:semiHidden/>
    <w:rsid w:val="00E07762"/>
    <w:pPr>
      <w:spacing w:line="240" w:lineRule="auto"/>
    </w:pPr>
    <w:tblPr>
      <w:tblStyleRowBandSize w:val="1"/>
      <w:tblStyleColBandSize w:val="1"/>
      <w:tblBorders>
        <w:top w:val="single" w:sz="8" w:space="0" w:color="F5AF82" w:themeColor="accent6"/>
        <w:bottom w:val="single" w:sz="8" w:space="0" w:color="F5AF82" w:themeColor="accent6"/>
      </w:tblBorders>
    </w:tblPr>
    <w:tblStylePr w:type="firstRow">
      <w:rPr>
        <w:rFonts w:asciiTheme="majorHAnsi" w:eastAsiaTheme="majorEastAsia" w:hAnsiTheme="majorHAnsi" w:cstheme="majorBidi"/>
      </w:rPr>
      <w:tblPr/>
      <w:tcPr>
        <w:tcBorders>
          <w:top w:val="nil"/>
          <w:bottom w:val="single" w:sz="8" w:space="0" w:color="F5AF82" w:themeColor="accent6"/>
        </w:tcBorders>
      </w:tcPr>
    </w:tblStylePr>
    <w:tblStylePr w:type="lastRow">
      <w:rPr>
        <w:b/>
        <w:bCs/>
        <w:color w:val="3C3C3C" w:themeColor="text2"/>
      </w:rPr>
      <w:tblPr/>
      <w:tcPr>
        <w:tcBorders>
          <w:top w:val="single" w:sz="8" w:space="0" w:color="F5AF82" w:themeColor="accent6"/>
          <w:bottom w:val="single" w:sz="8" w:space="0" w:color="F5AF82" w:themeColor="accent6"/>
        </w:tcBorders>
      </w:tcPr>
    </w:tblStylePr>
    <w:tblStylePr w:type="firstCol">
      <w:rPr>
        <w:b/>
        <w:bCs/>
      </w:rPr>
    </w:tblStylePr>
    <w:tblStylePr w:type="lastCol">
      <w:rPr>
        <w:b/>
        <w:bCs/>
      </w:rPr>
      <w:tblPr/>
      <w:tcPr>
        <w:tcBorders>
          <w:top w:val="single" w:sz="8" w:space="0" w:color="F5AF82" w:themeColor="accent6"/>
          <w:bottom w:val="single" w:sz="8" w:space="0" w:color="F5AF82" w:themeColor="accent6"/>
        </w:tcBorders>
      </w:tcPr>
    </w:tblStylePr>
    <w:tblStylePr w:type="band1Vert">
      <w:tblPr/>
      <w:tcPr>
        <w:shd w:val="clear" w:color="auto" w:fill="FCEADF" w:themeFill="accent6" w:themeFillTint="3F"/>
      </w:tcPr>
    </w:tblStylePr>
    <w:tblStylePr w:type="band1Horz">
      <w:tblPr/>
      <w:tcPr>
        <w:shd w:val="clear" w:color="auto" w:fill="FCEADF" w:themeFill="accent6" w:themeFillTint="3F"/>
      </w:tcPr>
    </w:tblStylePr>
  </w:style>
  <w:style w:type="table" w:styleId="MittlereListe1-Akzent5">
    <w:name w:val="Medium List 1 Accent 5"/>
    <w:basedOn w:val="NormaleTabelle"/>
    <w:uiPriority w:val="65"/>
    <w:semiHidden/>
    <w:rsid w:val="00E07762"/>
    <w:pPr>
      <w:spacing w:line="240" w:lineRule="auto"/>
    </w:pPr>
    <w:tblPr>
      <w:tblStyleRowBandSize w:val="1"/>
      <w:tblStyleColBandSize w:val="1"/>
      <w:tblBorders>
        <w:top w:val="single" w:sz="8" w:space="0" w:color="3C3C3C" w:themeColor="accent5"/>
        <w:bottom w:val="single" w:sz="8" w:space="0" w:color="3C3C3C" w:themeColor="accent5"/>
      </w:tblBorders>
    </w:tblPr>
    <w:tblStylePr w:type="firstRow">
      <w:rPr>
        <w:rFonts w:asciiTheme="majorHAnsi" w:eastAsiaTheme="majorEastAsia" w:hAnsiTheme="majorHAnsi" w:cstheme="majorBidi"/>
      </w:rPr>
      <w:tblPr/>
      <w:tcPr>
        <w:tcBorders>
          <w:top w:val="nil"/>
          <w:bottom w:val="single" w:sz="8" w:space="0" w:color="3C3C3C" w:themeColor="accent5"/>
        </w:tcBorders>
      </w:tcPr>
    </w:tblStylePr>
    <w:tblStylePr w:type="lastRow">
      <w:rPr>
        <w:b/>
        <w:bCs/>
        <w:color w:val="3C3C3C" w:themeColor="text2"/>
      </w:rPr>
      <w:tblPr/>
      <w:tcPr>
        <w:tcBorders>
          <w:top w:val="single" w:sz="8" w:space="0" w:color="3C3C3C" w:themeColor="accent5"/>
          <w:bottom w:val="single" w:sz="8" w:space="0" w:color="3C3C3C" w:themeColor="accent5"/>
        </w:tcBorders>
      </w:tcPr>
    </w:tblStylePr>
    <w:tblStylePr w:type="firstCol">
      <w:rPr>
        <w:b/>
        <w:bCs/>
      </w:rPr>
    </w:tblStylePr>
    <w:tblStylePr w:type="lastCol">
      <w:rPr>
        <w:b/>
        <w:bCs/>
      </w:rPr>
      <w:tblPr/>
      <w:tcPr>
        <w:tcBorders>
          <w:top w:val="single" w:sz="8" w:space="0" w:color="3C3C3C" w:themeColor="accent5"/>
          <w:bottom w:val="single" w:sz="8" w:space="0" w:color="3C3C3C" w:themeColor="accent5"/>
        </w:tcBorders>
      </w:tcPr>
    </w:tblStylePr>
    <w:tblStylePr w:type="band1Vert">
      <w:tblPr/>
      <w:tcPr>
        <w:shd w:val="clear" w:color="auto" w:fill="CECECE" w:themeFill="accent5" w:themeFillTint="3F"/>
      </w:tcPr>
    </w:tblStylePr>
    <w:tblStylePr w:type="band1Horz">
      <w:tblPr/>
      <w:tcPr>
        <w:shd w:val="clear" w:color="auto" w:fill="CECECE" w:themeFill="accent5" w:themeFillTint="3F"/>
      </w:tcPr>
    </w:tblStylePr>
  </w:style>
  <w:style w:type="table" w:styleId="MittlereListe1-Akzent4">
    <w:name w:val="Medium List 1 Accent 4"/>
    <w:basedOn w:val="NormaleTabelle"/>
    <w:uiPriority w:val="65"/>
    <w:semiHidden/>
    <w:rsid w:val="00E07762"/>
    <w:pPr>
      <w:spacing w:line="240" w:lineRule="auto"/>
    </w:pPr>
    <w:tblPr>
      <w:tblStyleRowBandSize w:val="1"/>
      <w:tblStyleColBandSize w:val="1"/>
      <w:tblBorders>
        <w:top w:val="single" w:sz="8" w:space="0" w:color="46B8A6" w:themeColor="accent4"/>
        <w:bottom w:val="single" w:sz="8" w:space="0" w:color="46B8A6" w:themeColor="accent4"/>
      </w:tblBorders>
    </w:tblPr>
    <w:tblStylePr w:type="firstRow">
      <w:rPr>
        <w:rFonts w:asciiTheme="majorHAnsi" w:eastAsiaTheme="majorEastAsia" w:hAnsiTheme="majorHAnsi" w:cstheme="majorBidi"/>
      </w:rPr>
      <w:tblPr/>
      <w:tcPr>
        <w:tcBorders>
          <w:top w:val="nil"/>
          <w:bottom w:val="single" w:sz="8" w:space="0" w:color="46B8A6" w:themeColor="accent4"/>
        </w:tcBorders>
      </w:tcPr>
    </w:tblStylePr>
    <w:tblStylePr w:type="lastRow">
      <w:rPr>
        <w:b/>
        <w:bCs/>
        <w:color w:val="3C3C3C" w:themeColor="text2"/>
      </w:rPr>
      <w:tblPr/>
      <w:tcPr>
        <w:tcBorders>
          <w:top w:val="single" w:sz="8" w:space="0" w:color="46B8A6" w:themeColor="accent4"/>
          <w:bottom w:val="single" w:sz="8" w:space="0" w:color="46B8A6" w:themeColor="accent4"/>
        </w:tcBorders>
      </w:tcPr>
    </w:tblStylePr>
    <w:tblStylePr w:type="firstCol">
      <w:rPr>
        <w:b/>
        <w:bCs/>
      </w:rPr>
    </w:tblStylePr>
    <w:tblStylePr w:type="lastCol">
      <w:rPr>
        <w:b/>
        <w:bCs/>
      </w:rPr>
      <w:tblPr/>
      <w:tcPr>
        <w:tcBorders>
          <w:top w:val="single" w:sz="8" w:space="0" w:color="46B8A6" w:themeColor="accent4"/>
          <w:bottom w:val="single" w:sz="8" w:space="0" w:color="46B8A6" w:themeColor="accent4"/>
        </w:tcBorders>
      </w:tcPr>
    </w:tblStylePr>
    <w:tblStylePr w:type="band1Vert">
      <w:tblPr/>
      <w:tcPr>
        <w:shd w:val="clear" w:color="auto" w:fill="D1EDE9" w:themeFill="accent4" w:themeFillTint="3F"/>
      </w:tcPr>
    </w:tblStylePr>
    <w:tblStylePr w:type="band1Horz">
      <w:tblPr/>
      <w:tcPr>
        <w:shd w:val="clear" w:color="auto" w:fill="D1EDE9" w:themeFill="accent4" w:themeFillTint="3F"/>
      </w:tcPr>
    </w:tblStylePr>
  </w:style>
  <w:style w:type="table" w:styleId="MittlereListe1-Akzent3">
    <w:name w:val="Medium List 1 Accent 3"/>
    <w:basedOn w:val="NormaleTabelle"/>
    <w:uiPriority w:val="65"/>
    <w:semiHidden/>
    <w:rsid w:val="00E07762"/>
    <w:pPr>
      <w:spacing w:line="240" w:lineRule="auto"/>
    </w:pPr>
    <w:tblPr>
      <w:tblStyleRowBandSize w:val="1"/>
      <w:tblStyleColBandSize w:val="1"/>
      <w:tblBorders>
        <w:top w:val="single" w:sz="8" w:space="0" w:color="5F8CA0" w:themeColor="accent3"/>
        <w:bottom w:val="single" w:sz="8" w:space="0" w:color="5F8CA0" w:themeColor="accent3"/>
      </w:tblBorders>
    </w:tblPr>
    <w:tblStylePr w:type="firstRow">
      <w:rPr>
        <w:rFonts w:asciiTheme="majorHAnsi" w:eastAsiaTheme="majorEastAsia" w:hAnsiTheme="majorHAnsi" w:cstheme="majorBidi"/>
      </w:rPr>
      <w:tblPr/>
      <w:tcPr>
        <w:tcBorders>
          <w:top w:val="nil"/>
          <w:bottom w:val="single" w:sz="8" w:space="0" w:color="5F8CA0" w:themeColor="accent3"/>
        </w:tcBorders>
      </w:tcPr>
    </w:tblStylePr>
    <w:tblStylePr w:type="lastRow">
      <w:rPr>
        <w:b/>
        <w:bCs/>
        <w:color w:val="3C3C3C" w:themeColor="text2"/>
      </w:rPr>
      <w:tblPr/>
      <w:tcPr>
        <w:tcBorders>
          <w:top w:val="single" w:sz="8" w:space="0" w:color="5F8CA0" w:themeColor="accent3"/>
          <w:bottom w:val="single" w:sz="8" w:space="0" w:color="5F8CA0" w:themeColor="accent3"/>
        </w:tcBorders>
      </w:tcPr>
    </w:tblStylePr>
    <w:tblStylePr w:type="firstCol">
      <w:rPr>
        <w:b/>
        <w:bCs/>
      </w:rPr>
    </w:tblStylePr>
    <w:tblStylePr w:type="lastCol">
      <w:rPr>
        <w:b/>
        <w:bCs/>
      </w:rPr>
      <w:tblPr/>
      <w:tcPr>
        <w:tcBorders>
          <w:top w:val="single" w:sz="8" w:space="0" w:color="5F8CA0" w:themeColor="accent3"/>
          <w:bottom w:val="single" w:sz="8" w:space="0" w:color="5F8CA0" w:themeColor="accent3"/>
        </w:tcBorders>
      </w:tcPr>
    </w:tblStylePr>
    <w:tblStylePr w:type="band1Vert">
      <w:tblPr/>
      <w:tcPr>
        <w:shd w:val="clear" w:color="auto" w:fill="D7E2E7" w:themeFill="accent3" w:themeFillTint="3F"/>
      </w:tcPr>
    </w:tblStylePr>
    <w:tblStylePr w:type="band1Horz">
      <w:tblPr/>
      <w:tcPr>
        <w:shd w:val="clear" w:color="auto" w:fill="D7E2E7" w:themeFill="accent3" w:themeFillTint="3F"/>
      </w:tcPr>
    </w:tblStylePr>
  </w:style>
  <w:style w:type="table" w:styleId="MittlereListe1-Akzent2">
    <w:name w:val="Medium List 1 Accent 2"/>
    <w:basedOn w:val="NormaleTabelle"/>
    <w:uiPriority w:val="65"/>
    <w:semiHidden/>
    <w:rsid w:val="00E07762"/>
    <w:pPr>
      <w:spacing w:line="240" w:lineRule="auto"/>
    </w:pPr>
    <w:tblPr>
      <w:tblStyleRowBandSize w:val="1"/>
      <w:tblStyleColBandSize w:val="1"/>
      <w:tblBorders>
        <w:top w:val="single" w:sz="8" w:space="0" w:color="D74B8C" w:themeColor="accent2"/>
        <w:bottom w:val="single" w:sz="8" w:space="0" w:color="D74B8C" w:themeColor="accent2"/>
      </w:tblBorders>
    </w:tblPr>
    <w:tblStylePr w:type="firstRow">
      <w:rPr>
        <w:rFonts w:asciiTheme="majorHAnsi" w:eastAsiaTheme="majorEastAsia" w:hAnsiTheme="majorHAnsi" w:cstheme="majorBidi"/>
      </w:rPr>
      <w:tblPr/>
      <w:tcPr>
        <w:tcBorders>
          <w:top w:val="nil"/>
          <w:bottom w:val="single" w:sz="8" w:space="0" w:color="D74B8C" w:themeColor="accent2"/>
        </w:tcBorders>
      </w:tcPr>
    </w:tblStylePr>
    <w:tblStylePr w:type="lastRow">
      <w:rPr>
        <w:b/>
        <w:bCs/>
        <w:color w:val="3C3C3C" w:themeColor="text2"/>
      </w:rPr>
      <w:tblPr/>
      <w:tcPr>
        <w:tcBorders>
          <w:top w:val="single" w:sz="8" w:space="0" w:color="D74B8C" w:themeColor="accent2"/>
          <w:bottom w:val="single" w:sz="8" w:space="0" w:color="D74B8C" w:themeColor="accent2"/>
        </w:tcBorders>
      </w:tcPr>
    </w:tblStylePr>
    <w:tblStylePr w:type="firstCol">
      <w:rPr>
        <w:b/>
        <w:bCs/>
      </w:rPr>
    </w:tblStylePr>
    <w:tblStylePr w:type="lastCol">
      <w:rPr>
        <w:b/>
        <w:bCs/>
      </w:rPr>
      <w:tblPr/>
      <w:tcPr>
        <w:tcBorders>
          <w:top w:val="single" w:sz="8" w:space="0" w:color="D74B8C" w:themeColor="accent2"/>
          <w:bottom w:val="single" w:sz="8" w:space="0" w:color="D74B8C" w:themeColor="accent2"/>
        </w:tcBorders>
      </w:tcPr>
    </w:tblStylePr>
    <w:tblStylePr w:type="band1Vert">
      <w:tblPr/>
      <w:tcPr>
        <w:shd w:val="clear" w:color="auto" w:fill="F5D2E2" w:themeFill="accent2" w:themeFillTint="3F"/>
      </w:tcPr>
    </w:tblStylePr>
    <w:tblStylePr w:type="band1Horz">
      <w:tblPr/>
      <w:tcPr>
        <w:shd w:val="clear" w:color="auto" w:fill="F5D2E2" w:themeFill="accent2" w:themeFillTint="3F"/>
      </w:tcPr>
    </w:tblStylePr>
  </w:style>
  <w:style w:type="table" w:styleId="MittlereSchattierung2-Akzent6">
    <w:name w:val="Medium Shading 2 Accent 6"/>
    <w:basedOn w:val="NormaleTabelle"/>
    <w:uiPriority w:val="64"/>
    <w:semiHidden/>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AF8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AF82" w:themeFill="accent6"/>
      </w:tcPr>
    </w:tblStylePr>
    <w:tblStylePr w:type="lastCol">
      <w:rPr>
        <w:b/>
        <w:bCs/>
        <w:color w:val="FFFFFF" w:themeColor="background1"/>
      </w:rPr>
      <w:tblPr/>
      <w:tcPr>
        <w:tcBorders>
          <w:left w:val="nil"/>
          <w:right w:val="nil"/>
          <w:insideH w:val="nil"/>
          <w:insideV w:val="nil"/>
        </w:tcBorders>
        <w:shd w:val="clear" w:color="auto" w:fill="F5AF8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semiHidden/>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accent5"/>
      </w:tcPr>
    </w:tblStylePr>
    <w:tblStylePr w:type="lastCol">
      <w:rPr>
        <w:b/>
        <w:bCs/>
        <w:color w:val="FFFFFF" w:themeColor="background1"/>
      </w:rPr>
      <w:tblPr/>
      <w:tcPr>
        <w:tcBorders>
          <w:left w:val="nil"/>
          <w:right w:val="nil"/>
          <w:insideH w:val="nil"/>
          <w:insideV w:val="nil"/>
        </w:tcBorders>
        <w:shd w:val="clear" w:color="auto" w:fill="3C3C3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semiHidden/>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6B8A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6B8A6" w:themeFill="accent4"/>
      </w:tcPr>
    </w:tblStylePr>
    <w:tblStylePr w:type="lastCol">
      <w:rPr>
        <w:b/>
        <w:bCs/>
        <w:color w:val="FFFFFF" w:themeColor="background1"/>
      </w:rPr>
      <w:tblPr/>
      <w:tcPr>
        <w:tcBorders>
          <w:left w:val="nil"/>
          <w:right w:val="nil"/>
          <w:insideH w:val="nil"/>
          <w:insideV w:val="nil"/>
        </w:tcBorders>
        <w:shd w:val="clear" w:color="auto" w:fill="46B8A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semiHidden/>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8CA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8CA0" w:themeFill="accent3"/>
      </w:tcPr>
    </w:tblStylePr>
    <w:tblStylePr w:type="lastCol">
      <w:rPr>
        <w:b/>
        <w:bCs/>
        <w:color w:val="FFFFFF" w:themeColor="background1"/>
      </w:rPr>
      <w:tblPr/>
      <w:tcPr>
        <w:tcBorders>
          <w:left w:val="nil"/>
          <w:right w:val="nil"/>
          <w:insideH w:val="nil"/>
          <w:insideV w:val="nil"/>
        </w:tcBorders>
        <w:shd w:val="clear" w:color="auto" w:fill="5F8CA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semiHidden/>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B8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B8C" w:themeFill="accent2"/>
      </w:tcPr>
    </w:tblStylePr>
    <w:tblStylePr w:type="lastCol">
      <w:rPr>
        <w:b/>
        <w:bCs/>
        <w:color w:val="FFFFFF" w:themeColor="background1"/>
      </w:rPr>
      <w:tblPr/>
      <w:tcPr>
        <w:tcBorders>
          <w:left w:val="nil"/>
          <w:right w:val="nil"/>
          <w:insideH w:val="nil"/>
          <w:insideV w:val="nil"/>
        </w:tcBorders>
        <w:shd w:val="clear" w:color="auto" w:fill="D74B8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6">
    <w:name w:val="Medium Shading 1 Accent 6"/>
    <w:basedOn w:val="NormaleTabelle"/>
    <w:uiPriority w:val="63"/>
    <w:semiHidden/>
    <w:rsid w:val="00E07762"/>
    <w:pPr>
      <w:spacing w:line="240" w:lineRule="auto"/>
    </w:pPr>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tblBorders>
    </w:tblPr>
    <w:tblStylePr w:type="firstRow">
      <w:pPr>
        <w:spacing w:before="0" w:after="0" w:line="240" w:lineRule="auto"/>
      </w:pPr>
      <w:rPr>
        <w:b/>
        <w:bCs/>
        <w:color w:val="FFFFFF" w:themeColor="background1"/>
      </w:rPr>
      <w:tblPr/>
      <w:tcPr>
        <w:tc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shd w:val="clear" w:color="auto" w:fill="F5AF82" w:themeFill="accent6"/>
      </w:tcPr>
    </w:tblStylePr>
    <w:tblStylePr w:type="lastRow">
      <w:pPr>
        <w:spacing w:before="0" w:after="0" w:line="240" w:lineRule="auto"/>
      </w:pPr>
      <w:rPr>
        <w:b/>
        <w:bCs/>
      </w:rPr>
      <w:tblPr/>
      <w:tcPr>
        <w:tcBorders>
          <w:top w:val="double" w:sz="6"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EADF" w:themeFill="accent6" w:themeFillTint="3F"/>
      </w:tcPr>
    </w:tblStylePr>
    <w:tblStylePr w:type="band1Horz">
      <w:tblPr/>
      <w:tcPr>
        <w:tcBorders>
          <w:insideH w:val="nil"/>
          <w:insideV w:val="nil"/>
        </w:tcBorders>
        <w:shd w:val="clear" w:color="auto" w:fill="FCEADF" w:themeFill="accent6"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rsid w:val="00E07762"/>
    <w:pPr>
      <w:spacing w:line="240" w:lineRule="auto"/>
    </w:pPr>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tblBorders>
    </w:tblPr>
    <w:tblStylePr w:type="firstRow">
      <w:pPr>
        <w:spacing w:before="0" w:after="0" w:line="240" w:lineRule="auto"/>
      </w:pPr>
      <w:rPr>
        <w:b/>
        <w:bCs/>
        <w:color w:val="FFFFFF" w:themeColor="background1"/>
      </w:rPr>
      <w:tblPr/>
      <w:tcPr>
        <w:tc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shd w:val="clear" w:color="auto" w:fill="3C3C3C" w:themeFill="accent5"/>
      </w:tcPr>
    </w:tblStylePr>
    <w:tblStylePr w:type="lastRow">
      <w:pPr>
        <w:spacing w:before="0" w:after="0" w:line="240" w:lineRule="auto"/>
      </w:pPr>
      <w:rPr>
        <w:b/>
        <w:bCs/>
      </w:rPr>
      <w:tblPr/>
      <w:tcPr>
        <w:tcBorders>
          <w:top w:val="double" w:sz="6"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nil"/>
          <w:insideV w:val="nil"/>
        </w:tcBorders>
      </w:tcPr>
    </w:tblStylePr>
    <w:tblStylePr w:type="firstCol">
      <w:rPr>
        <w:b/>
        <w:bCs/>
      </w:rPr>
    </w:tblStylePr>
    <w:tblStylePr w:type="lastCol">
      <w:rPr>
        <w:b/>
        <w:bCs/>
      </w:rPr>
    </w:tblStylePr>
    <w:tblStylePr w:type="band1Vert">
      <w:tblPr/>
      <w:tcPr>
        <w:shd w:val="clear" w:color="auto" w:fill="CECECE" w:themeFill="accent5" w:themeFillTint="3F"/>
      </w:tcPr>
    </w:tblStylePr>
    <w:tblStylePr w:type="band1Horz">
      <w:tblPr/>
      <w:tcPr>
        <w:tcBorders>
          <w:insideH w:val="nil"/>
          <w:insideV w:val="nil"/>
        </w:tcBorders>
        <w:shd w:val="clear" w:color="auto" w:fill="CECECE" w:themeFill="accent5"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rsid w:val="00E07762"/>
    <w:pPr>
      <w:spacing w:line="240" w:lineRule="auto"/>
    </w:pPr>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tblBorders>
    </w:tblPr>
    <w:tblStylePr w:type="firstRow">
      <w:pPr>
        <w:spacing w:before="0" w:after="0" w:line="240" w:lineRule="auto"/>
      </w:pPr>
      <w:rPr>
        <w:b/>
        <w:bCs/>
        <w:color w:val="FFFFFF" w:themeColor="background1"/>
      </w:rPr>
      <w:tblPr/>
      <w:tcPr>
        <w:tc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shd w:val="clear" w:color="auto" w:fill="46B8A6" w:themeFill="accent4"/>
      </w:tcPr>
    </w:tblStylePr>
    <w:tblStylePr w:type="lastRow">
      <w:pPr>
        <w:spacing w:before="0" w:after="0" w:line="240" w:lineRule="auto"/>
      </w:pPr>
      <w:rPr>
        <w:b/>
        <w:bCs/>
      </w:rPr>
      <w:tblPr/>
      <w:tcPr>
        <w:tcBorders>
          <w:top w:val="double" w:sz="6"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1EDE9" w:themeFill="accent4" w:themeFillTint="3F"/>
      </w:tcPr>
    </w:tblStylePr>
    <w:tblStylePr w:type="band1Horz">
      <w:tblPr/>
      <w:tcPr>
        <w:tcBorders>
          <w:insideH w:val="nil"/>
          <w:insideV w:val="nil"/>
        </w:tcBorders>
        <w:shd w:val="clear" w:color="auto" w:fill="D1EDE9" w:themeFill="accent4"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rsid w:val="00E07762"/>
    <w:pPr>
      <w:spacing w:line="240" w:lineRule="auto"/>
    </w:pPr>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tblBorders>
    </w:tblPr>
    <w:tblStylePr w:type="firstRow">
      <w:pPr>
        <w:spacing w:before="0" w:after="0" w:line="240" w:lineRule="auto"/>
      </w:pPr>
      <w:rPr>
        <w:b/>
        <w:bCs/>
        <w:color w:val="FFFFFF" w:themeColor="background1"/>
      </w:rPr>
      <w:tblPr/>
      <w:tcPr>
        <w:tc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shd w:val="clear" w:color="auto" w:fill="5F8CA0" w:themeFill="accent3"/>
      </w:tcPr>
    </w:tblStylePr>
    <w:tblStylePr w:type="lastRow">
      <w:pPr>
        <w:spacing w:before="0" w:after="0" w:line="240" w:lineRule="auto"/>
      </w:pPr>
      <w:rPr>
        <w:b/>
        <w:bCs/>
      </w:rPr>
      <w:tblPr/>
      <w:tcPr>
        <w:tcBorders>
          <w:top w:val="double" w:sz="6"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nil"/>
          <w:insideV w:val="nil"/>
        </w:tcBorders>
      </w:tcPr>
    </w:tblStylePr>
    <w:tblStylePr w:type="firstCol">
      <w:rPr>
        <w:b/>
        <w:bCs/>
      </w:rPr>
    </w:tblStylePr>
    <w:tblStylePr w:type="lastCol">
      <w:rPr>
        <w:b/>
        <w:bCs/>
      </w:rPr>
    </w:tblStylePr>
    <w:tblStylePr w:type="band1Vert">
      <w:tblPr/>
      <w:tcPr>
        <w:shd w:val="clear" w:color="auto" w:fill="D7E2E7" w:themeFill="accent3" w:themeFillTint="3F"/>
      </w:tcPr>
    </w:tblStylePr>
    <w:tblStylePr w:type="band1Horz">
      <w:tblPr/>
      <w:tcPr>
        <w:tcBorders>
          <w:insideH w:val="nil"/>
          <w:insideV w:val="nil"/>
        </w:tcBorders>
        <w:shd w:val="clear" w:color="auto" w:fill="D7E2E7" w:themeFill="accent3"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rsid w:val="00E07762"/>
    <w:pPr>
      <w:spacing w:line="240" w:lineRule="auto"/>
    </w:pPr>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tblBorders>
    </w:tblPr>
    <w:tblStylePr w:type="firstRow">
      <w:pPr>
        <w:spacing w:before="0" w:after="0" w:line="240" w:lineRule="auto"/>
      </w:pPr>
      <w:rPr>
        <w:b/>
        <w:bCs/>
        <w:color w:val="FFFFFF" w:themeColor="background1"/>
      </w:rPr>
      <w:tblPr/>
      <w:tcPr>
        <w:tc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shd w:val="clear" w:color="auto" w:fill="D74B8C" w:themeFill="accent2"/>
      </w:tcPr>
    </w:tblStylePr>
    <w:tblStylePr w:type="lastRow">
      <w:pPr>
        <w:spacing w:before="0" w:after="0" w:line="240" w:lineRule="auto"/>
      </w:pPr>
      <w:rPr>
        <w:b/>
        <w:bCs/>
      </w:rPr>
      <w:tblPr/>
      <w:tcPr>
        <w:tcBorders>
          <w:top w:val="double" w:sz="6"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nil"/>
          <w:insideV w:val="nil"/>
        </w:tcBorders>
      </w:tcPr>
    </w:tblStylePr>
    <w:tblStylePr w:type="firstCol">
      <w:rPr>
        <w:b/>
        <w:bCs/>
      </w:rPr>
    </w:tblStylePr>
    <w:tblStylePr w:type="lastCol">
      <w:rPr>
        <w:b/>
        <w:bCs/>
      </w:rPr>
    </w:tblStylePr>
    <w:tblStylePr w:type="band1Vert">
      <w:tblPr/>
      <w:tcPr>
        <w:shd w:val="clear" w:color="auto" w:fill="F5D2E2" w:themeFill="accent2" w:themeFillTint="3F"/>
      </w:tcPr>
    </w:tblStylePr>
    <w:tblStylePr w:type="band1Horz">
      <w:tblPr/>
      <w:tcPr>
        <w:tcBorders>
          <w:insideH w:val="nil"/>
          <w:insideV w:val="nil"/>
        </w:tcBorders>
        <w:shd w:val="clear" w:color="auto" w:fill="F5D2E2" w:themeFill="accent2" w:themeFillTint="3F"/>
      </w:tcPr>
    </w:tblStylePr>
    <w:tblStylePr w:type="band2Horz">
      <w:tblPr/>
      <w:tcPr>
        <w:tcBorders>
          <w:insideH w:val="nil"/>
          <w:insideV w:val="nil"/>
        </w:tcBorders>
      </w:tcPr>
    </w:tblStylePr>
  </w:style>
  <w:style w:type="table" w:styleId="MittleresRaster3-Akzent6">
    <w:name w:val="Medium Grid 3 Accent 6"/>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A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AF8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AF8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AF8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D6C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D6C0" w:themeFill="accent6" w:themeFillTint="7F"/>
      </w:tcPr>
    </w:tblStylePr>
  </w:style>
  <w:style w:type="table" w:styleId="MittleresRaster3-Akzent5">
    <w:name w:val="Medium Grid 3 Accent 5"/>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accent5" w:themeFillTint="7F"/>
      </w:tcPr>
    </w:tblStylePr>
  </w:style>
  <w:style w:type="table" w:styleId="MittleresRaster3-Akzent4">
    <w:name w:val="Medium Grid 3 Accent 4"/>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D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6B8A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6B8A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6B8A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B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BD2" w:themeFill="accent4" w:themeFillTint="7F"/>
      </w:tcPr>
    </w:tblStylePr>
  </w:style>
  <w:style w:type="table" w:styleId="MittleresRaster3-Akzent3">
    <w:name w:val="Medium Grid 3 Accent 3"/>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2E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8CA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8CA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8CA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C5C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C5CF" w:themeFill="accent3" w:themeFillTint="7F"/>
      </w:tcPr>
    </w:tblStylePr>
  </w:style>
  <w:style w:type="table" w:styleId="MittleresRaster3-Akzent2">
    <w:name w:val="Medium Grid 3 Accent 2"/>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2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B8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B8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B8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5C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5C5" w:themeFill="accent2" w:themeFillTint="7F"/>
      </w:tcPr>
    </w:tblStylePr>
  </w:style>
  <w:style w:type="table" w:styleId="MittleresRaster3-Akzent1">
    <w:name w:val="Medium Grid 3 Accent 1"/>
    <w:basedOn w:val="NormaleTabelle"/>
    <w:uiPriority w:val="69"/>
    <w:semiHidden/>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CF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B4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B4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B4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9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9E8" w:themeFill="accent1" w:themeFillTint="7F"/>
      </w:tcPr>
    </w:tblStylePr>
  </w:style>
  <w:style w:type="table" w:styleId="MittleresRaster2-Akzent6">
    <w:name w:val="Medium Grid 2 Accent 6"/>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F5AF82" w:themeColor="accent6"/>
        <w:left w:val="single" w:sz="8" w:space="0" w:color="F5AF82" w:themeColor="accent6"/>
        <w:bottom w:val="single" w:sz="8" w:space="0" w:color="F5AF82" w:themeColor="accent6"/>
        <w:right w:val="single" w:sz="8" w:space="0" w:color="F5AF82" w:themeColor="accent6"/>
        <w:insideH w:val="single" w:sz="8" w:space="0" w:color="F5AF82" w:themeColor="accent6"/>
        <w:insideV w:val="single" w:sz="8" w:space="0" w:color="F5AF82" w:themeColor="accent6"/>
      </w:tblBorders>
    </w:tblPr>
    <w:tcPr>
      <w:shd w:val="clear" w:color="auto" w:fill="FCEADF" w:themeFill="accent6" w:themeFillTint="3F"/>
    </w:tcPr>
    <w:tblStylePr w:type="firstRow">
      <w:rPr>
        <w:b/>
        <w:bCs/>
        <w:color w:val="3C3C3C" w:themeColor="text1"/>
      </w:rPr>
      <w:tblPr/>
      <w:tcPr>
        <w:shd w:val="clear" w:color="auto" w:fill="FEF7F2" w:themeFill="accent6"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DEEE6" w:themeFill="accent6" w:themeFillTint="33"/>
      </w:tcPr>
    </w:tblStylePr>
    <w:tblStylePr w:type="band1Vert">
      <w:tblPr/>
      <w:tcPr>
        <w:shd w:val="clear" w:color="auto" w:fill="FAD6C0" w:themeFill="accent6" w:themeFillTint="7F"/>
      </w:tcPr>
    </w:tblStylePr>
    <w:tblStylePr w:type="band1Horz">
      <w:tblPr/>
      <w:tcPr>
        <w:tcBorders>
          <w:insideH w:val="single" w:sz="6" w:space="0" w:color="F5AF82" w:themeColor="accent6"/>
          <w:insideV w:val="single" w:sz="6" w:space="0" w:color="F5AF82" w:themeColor="accent6"/>
        </w:tcBorders>
        <w:shd w:val="clear" w:color="auto" w:fill="FAD6C0"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3C3C3C" w:themeColor="accent5"/>
        <w:left w:val="single" w:sz="8" w:space="0" w:color="3C3C3C" w:themeColor="accent5"/>
        <w:bottom w:val="single" w:sz="8" w:space="0" w:color="3C3C3C" w:themeColor="accent5"/>
        <w:right w:val="single" w:sz="8" w:space="0" w:color="3C3C3C" w:themeColor="accent5"/>
        <w:insideH w:val="single" w:sz="8" w:space="0" w:color="3C3C3C" w:themeColor="accent5"/>
        <w:insideV w:val="single" w:sz="8" w:space="0" w:color="3C3C3C" w:themeColor="accent5"/>
      </w:tblBorders>
    </w:tblPr>
    <w:tcPr>
      <w:shd w:val="clear" w:color="auto" w:fill="CECECE" w:themeFill="accent5" w:themeFillTint="3F"/>
    </w:tcPr>
    <w:tblStylePr w:type="firstRow">
      <w:rPr>
        <w:b/>
        <w:bCs/>
        <w:color w:val="3C3C3C" w:themeColor="text1"/>
      </w:rPr>
      <w:tblPr/>
      <w:tcPr>
        <w:shd w:val="clear" w:color="auto" w:fill="EBEBEB" w:themeFill="accent5"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accent5" w:themeFillTint="33"/>
      </w:tcPr>
    </w:tblStylePr>
    <w:tblStylePr w:type="band1Vert">
      <w:tblPr/>
      <w:tcPr>
        <w:shd w:val="clear" w:color="auto" w:fill="9D9D9D" w:themeFill="accent5" w:themeFillTint="7F"/>
      </w:tcPr>
    </w:tblStylePr>
    <w:tblStylePr w:type="band1Horz">
      <w:tblPr/>
      <w:tcPr>
        <w:tcBorders>
          <w:insideH w:val="single" w:sz="6" w:space="0" w:color="3C3C3C" w:themeColor="accent5"/>
          <w:insideV w:val="single" w:sz="6" w:space="0" w:color="3C3C3C" w:themeColor="accent5"/>
        </w:tcBorders>
        <w:shd w:val="clear" w:color="auto" w:fill="9D9D9D" w:themeFill="accent5"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46B8A6" w:themeColor="accent4"/>
        <w:left w:val="single" w:sz="8" w:space="0" w:color="46B8A6" w:themeColor="accent4"/>
        <w:bottom w:val="single" w:sz="8" w:space="0" w:color="46B8A6" w:themeColor="accent4"/>
        <w:right w:val="single" w:sz="8" w:space="0" w:color="46B8A6" w:themeColor="accent4"/>
        <w:insideH w:val="single" w:sz="8" w:space="0" w:color="46B8A6" w:themeColor="accent4"/>
        <w:insideV w:val="single" w:sz="8" w:space="0" w:color="46B8A6" w:themeColor="accent4"/>
      </w:tblBorders>
    </w:tblPr>
    <w:tcPr>
      <w:shd w:val="clear" w:color="auto" w:fill="D1EDE9" w:themeFill="accent4" w:themeFillTint="3F"/>
    </w:tcPr>
    <w:tblStylePr w:type="firstRow">
      <w:rPr>
        <w:b/>
        <w:bCs/>
        <w:color w:val="3C3C3C" w:themeColor="text1"/>
      </w:rPr>
      <w:tblPr/>
      <w:tcPr>
        <w:shd w:val="clear" w:color="auto" w:fill="ECF8F6" w:themeFill="accent4"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F1ED" w:themeFill="accent4" w:themeFillTint="33"/>
      </w:tcPr>
    </w:tblStylePr>
    <w:tblStylePr w:type="band1Vert">
      <w:tblPr/>
      <w:tcPr>
        <w:shd w:val="clear" w:color="auto" w:fill="A2DBD2" w:themeFill="accent4" w:themeFillTint="7F"/>
      </w:tcPr>
    </w:tblStylePr>
    <w:tblStylePr w:type="band1Horz">
      <w:tblPr/>
      <w:tcPr>
        <w:tcBorders>
          <w:insideH w:val="single" w:sz="6" w:space="0" w:color="46B8A6" w:themeColor="accent4"/>
          <w:insideV w:val="single" w:sz="6" w:space="0" w:color="46B8A6" w:themeColor="accent4"/>
        </w:tcBorders>
        <w:shd w:val="clear" w:color="auto" w:fill="A2DBD2" w:themeFill="accent4"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5F8CA0" w:themeColor="accent3"/>
        <w:left w:val="single" w:sz="8" w:space="0" w:color="5F8CA0" w:themeColor="accent3"/>
        <w:bottom w:val="single" w:sz="8" w:space="0" w:color="5F8CA0" w:themeColor="accent3"/>
        <w:right w:val="single" w:sz="8" w:space="0" w:color="5F8CA0" w:themeColor="accent3"/>
        <w:insideH w:val="single" w:sz="8" w:space="0" w:color="5F8CA0" w:themeColor="accent3"/>
        <w:insideV w:val="single" w:sz="8" w:space="0" w:color="5F8CA0" w:themeColor="accent3"/>
      </w:tblBorders>
    </w:tblPr>
    <w:tcPr>
      <w:shd w:val="clear" w:color="auto" w:fill="D7E2E7" w:themeFill="accent3" w:themeFillTint="3F"/>
    </w:tcPr>
    <w:tblStylePr w:type="firstRow">
      <w:rPr>
        <w:b/>
        <w:bCs/>
        <w:color w:val="3C3C3C" w:themeColor="text1"/>
      </w:rPr>
      <w:tblPr/>
      <w:tcPr>
        <w:shd w:val="clear" w:color="auto" w:fill="EFF3F5" w:themeFill="accent3"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FE7EC" w:themeFill="accent3" w:themeFillTint="33"/>
      </w:tcPr>
    </w:tblStylePr>
    <w:tblStylePr w:type="band1Vert">
      <w:tblPr/>
      <w:tcPr>
        <w:shd w:val="clear" w:color="auto" w:fill="AFC5CF" w:themeFill="accent3" w:themeFillTint="7F"/>
      </w:tcPr>
    </w:tblStylePr>
    <w:tblStylePr w:type="band1Horz">
      <w:tblPr/>
      <w:tcPr>
        <w:tcBorders>
          <w:insideH w:val="single" w:sz="6" w:space="0" w:color="5F8CA0" w:themeColor="accent3"/>
          <w:insideV w:val="single" w:sz="6" w:space="0" w:color="5F8CA0" w:themeColor="accent3"/>
        </w:tcBorders>
        <w:shd w:val="clear" w:color="auto" w:fill="AFC5CF" w:themeFill="accent3"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D74B8C" w:themeColor="accent2"/>
        <w:left w:val="single" w:sz="8" w:space="0" w:color="D74B8C" w:themeColor="accent2"/>
        <w:bottom w:val="single" w:sz="8" w:space="0" w:color="D74B8C" w:themeColor="accent2"/>
        <w:right w:val="single" w:sz="8" w:space="0" w:color="D74B8C" w:themeColor="accent2"/>
        <w:insideH w:val="single" w:sz="8" w:space="0" w:color="D74B8C" w:themeColor="accent2"/>
        <w:insideV w:val="single" w:sz="8" w:space="0" w:color="D74B8C" w:themeColor="accent2"/>
      </w:tblBorders>
    </w:tblPr>
    <w:tcPr>
      <w:shd w:val="clear" w:color="auto" w:fill="F5D2E2" w:themeFill="accent2" w:themeFillTint="3F"/>
    </w:tcPr>
    <w:tblStylePr w:type="firstRow">
      <w:rPr>
        <w:b/>
        <w:bCs/>
        <w:color w:val="3C3C3C" w:themeColor="text1"/>
      </w:rPr>
      <w:tblPr/>
      <w:tcPr>
        <w:shd w:val="clear" w:color="auto" w:fill="FBEDF3" w:themeFill="accent2"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F7DBE7" w:themeFill="accent2" w:themeFillTint="33"/>
      </w:tcPr>
    </w:tblStylePr>
    <w:tblStylePr w:type="band1Vert">
      <w:tblPr/>
      <w:tcPr>
        <w:shd w:val="clear" w:color="auto" w:fill="EBA5C5" w:themeFill="accent2" w:themeFillTint="7F"/>
      </w:tcPr>
    </w:tblStylePr>
    <w:tblStylePr w:type="band1Horz">
      <w:tblPr/>
      <w:tcPr>
        <w:tcBorders>
          <w:insideH w:val="single" w:sz="6" w:space="0" w:color="D74B8C" w:themeColor="accent2"/>
          <w:insideV w:val="single" w:sz="6" w:space="0" w:color="D74B8C" w:themeColor="accent2"/>
        </w:tcBorders>
        <w:shd w:val="clear" w:color="auto" w:fill="EBA5C5" w:themeFill="accent2"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rsid w:val="00E07762"/>
    <w:pPr>
      <w:spacing w:line="240" w:lineRule="auto"/>
    </w:pPr>
    <w:rPr>
      <w:rFonts w:asciiTheme="majorHAnsi" w:eastAsiaTheme="majorEastAsia" w:hAnsiTheme="majorHAnsi" w:cstheme="majorBidi"/>
    </w:r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cPr>
      <w:shd w:val="clear" w:color="auto" w:fill="CFECF3" w:themeFill="accent1" w:themeFillTint="3F"/>
    </w:tcPr>
    <w:tblStylePr w:type="firstRow">
      <w:rPr>
        <w:b/>
        <w:bCs/>
        <w:color w:val="3C3C3C" w:themeColor="text1"/>
      </w:rPr>
      <w:tblPr/>
      <w:tcPr>
        <w:shd w:val="clear" w:color="auto" w:fill="ECF7FA" w:themeFill="accen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9EFF6" w:themeFill="accent1" w:themeFillTint="33"/>
      </w:tcPr>
    </w:tblStylePr>
    <w:tblStylePr w:type="band1Vert">
      <w:tblPr/>
      <w:tcPr>
        <w:shd w:val="clear" w:color="auto" w:fill="A0D9E8" w:themeFill="accent1" w:themeFillTint="7F"/>
      </w:tcPr>
    </w:tblStylePr>
    <w:tblStylePr w:type="band1Horz">
      <w:tblPr/>
      <w:tcPr>
        <w:tcBorders>
          <w:insideH w:val="single" w:sz="6" w:space="0" w:color="41B4D2" w:themeColor="accent1"/>
          <w:insideV w:val="single" w:sz="6" w:space="0" w:color="41B4D2" w:themeColor="accent1"/>
        </w:tcBorders>
        <w:shd w:val="clear" w:color="auto" w:fill="A0D9E8" w:themeFill="accent1" w:themeFillTint="7F"/>
      </w:tcPr>
    </w:tblStylePr>
    <w:tblStylePr w:type="nwCell">
      <w:tblPr/>
      <w:tcPr>
        <w:shd w:val="clear" w:color="auto" w:fill="FFFFFF" w:themeFill="background1"/>
      </w:tcPr>
    </w:tblStylePr>
  </w:style>
  <w:style w:type="table" w:styleId="MittleresRaster1-Akzent6">
    <w:name w:val="Medium Grid 1 Accent 6"/>
    <w:basedOn w:val="NormaleTabelle"/>
    <w:uiPriority w:val="67"/>
    <w:semiHidden/>
    <w:rsid w:val="00E07762"/>
    <w:pPr>
      <w:spacing w:line="240" w:lineRule="auto"/>
    </w:pPr>
    <w:tblPr>
      <w:tblStyleRowBandSize w:val="1"/>
      <w:tblStyleColBandSize w:val="1"/>
      <w:tblBorders>
        <w:top w:val="single" w:sz="8" w:space="0" w:color="F7C2A1" w:themeColor="accent6" w:themeTint="BF"/>
        <w:left w:val="single" w:sz="8" w:space="0" w:color="F7C2A1" w:themeColor="accent6" w:themeTint="BF"/>
        <w:bottom w:val="single" w:sz="8" w:space="0" w:color="F7C2A1" w:themeColor="accent6" w:themeTint="BF"/>
        <w:right w:val="single" w:sz="8" w:space="0" w:color="F7C2A1" w:themeColor="accent6" w:themeTint="BF"/>
        <w:insideH w:val="single" w:sz="8" w:space="0" w:color="F7C2A1" w:themeColor="accent6" w:themeTint="BF"/>
        <w:insideV w:val="single" w:sz="8" w:space="0" w:color="F7C2A1" w:themeColor="accent6" w:themeTint="BF"/>
      </w:tblBorders>
    </w:tblPr>
    <w:tcPr>
      <w:shd w:val="clear" w:color="auto" w:fill="FCEADF" w:themeFill="accent6" w:themeFillTint="3F"/>
    </w:tcPr>
    <w:tblStylePr w:type="firstRow">
      <w:rPr>
        <w:b/>
        <w:bCs/>
      </w:rPr>
    </w:tblStylePr>
    <w:tblStylePr w:type="lastRow">
      <w:rPr>
        <w:b/>
        <w:bCs/>
      </w:rPr>
      <w:tblPr/>
      <w:tcPr>
        <w:tcBorders>
          <w:top w:val="single" w:sz="18" w:space="0" w:color="F7C2A1" w:themeColor="accent6" w:themeTint="BF"/>
        </w:tcBorders>
      </w:tcPr>
    </w:tblStylePr>
    <w:tblStylePr w:type="firstCol">
      <w:rPr>
        <w:b/>
        <w:bCs/>
      </w:rPr>
    </w:tblStylePr>
    <w:tblStylePr w:type="lastCol">
      <w:rPr>
        <w:b/>
        <w:bCs/>
      </w:rPr>
    </w:tblStylePr>
    <w:tblStylePr w:type="band1Vert">
      <w:tblPr/>
      <w:tcPr>
        <w:shd w:val="clear" w:color="auto" w:fill="FAD6C0" w:themeFill="accent6" w:themeFillTint="7F"/>
      </w:tcPr>
    </w:tblStylePr>
    <w:tblStylePr w:type="band1Horz">
      <w:tblPr/>
      <w:tcPr>
        <w:shd w:val="clear" w:color="auto" w:fill="FAD6C0" w:themeFill="accent6" w:themeFillTint="7F"/>
      </w:tcPr>
    </w:tblStylePr>
  </w:style>
  <w:style w:type="table" w:styleId="MittleresRaster1-Akzent5">
    <w:name w:val="Medium Grid 1 Accent 5"/>
    <w:basedOn w:val="NormaleTabelle"/>
    <w:uiPriority w:val="67"/>
    <w:semiHidden/>
    <w:rsid w:val="00E07762"/>
    <w:pPr>
      <w:spacing w:line="240" w:lineRule="auto"/>
    </w:pPr>
    <w:tblPr>
      <w:tblStyleRowBandSize w:val="1"/>
      <w:tblStyleColBandSize w:val="1"/>
      <w:tblBorders>
        <w:top w:val="single" w:sz="8" w:space="0" w:color="6C6C6C" w:themeColor="accent5" w:themeTint="BF"/>
        <w:left w:val="single" w:sz="8" w:space="0" w:color="6C6C6C" w:themeColor="accent5" w:themeTint="BF"/>
        <w:bottom w:val="single" w:sz="8" w:space="0" w:color="6C6C6C" w:themeColor="accent5" w:themeTint="BF"/>
        <w:right w:val="single" w:sz="8" w:space="0" w:color="6C6C6C" w:themeColor="accent5" w:themeTint="BF"/>
        <w:insideH w:val="single" w:sz="8" w:space="0" w:color="6C6C6C" w:themeColor="accent5" w:themeTint="BF"/>
        <w:insideV w:val="single" w:sz="8" w:space="0" w:color="6C6C6C" w:themeColor="accent5" w:themeTint="BF"/>
      </w:tblBorders>
    </w:tblPr>
    <w:tcPr>
      <w:shd w:val="clear" w:color="auto" w:fill="CECECE" w:themeFill="accent5" w:themeFillTint="3F"/>
    </w:tcPr>
    <w:tblStylePr w:type="firstRow">
      <w:rPr>
        <w:b/>
        <w:bCs/>
      </w:rPr>
    </w:tblStylePr>
    <w:tblStylePr w:type="lastRow">
      <w:rPr>
        <w:b/>
        <w:bCs/>
      </w:rPr>
      <w:tblPr/>
      <w:tcPr>
        <w:tcBorders>
          <w:top w:val="single" w:sz="18" w:space="0" w:color="6C6C6C" w:themeColor="accent5" w:themeTint="BF"/>
        </w:tcBorders>
      </w:tcPr>
    </w:tblStylePr>
    <w:tblStylePr w:type="firstCol">
      <w:rPr>
        <w:b/>
        <w:bCs/>
      </w:rPr>
    </w:tblStylePr>
    <w:tblStylePr w:type="lastCol">
      <w:rPr>
        <w:b/>
        <w:bCs/>
      </w:rPr>
    </w:tblStylePr>
    <w:tblStylePr w:type="band1Vert">
      <w:tblPr/>
      <w:tcPr>
        <w:shd w:val="clear" w:color="auto" w:fill="9D9D9D" w:themeFill="accent5" w:themeFillTint="7F"/>
      </w:tcPr>
    </w:tblStylePr>
    <w:tblStylePr w:type="band1Horz">
      <w:tblPr/>
      <w:tcPr>
        <w:shd w:val="clear" w:color="auto" w:fill="9D9D9D" w:themeFill="accent5" w:themeFillTint="7F"/>
      </w:tcPr>
    </w:tblStylePr>
  </w:style>
  <w:style w:type="table" w:styleId="MittleresRaster1-Akzent4">
    <w:name w:val="Medium Grid 1 Accent 4"/>
    <w:basedOn w:val="NormaleTabelle"/>
    <w:uiPriority w:val="67"/>
    <w:semiHidden/>
    <w:rsid w:val="00E07762"/>
    <w:pPr>
      <w:spacing w:line="240" w:lineRule="auto"/>
    </w:pPr>
    <w:tblPr>
      <w:tblStyleRowBandSize w:val="1"/>
      <w:tblStyleColBandSize w:val="1"/>
      <w:tblBorders>
        <w:top w:val="single" w:sz="8" w:space="0" w:color="73CABC" w:themeColor="accent4" w:themeTint="BF"/>
        <w:left w:val="single" w:sz="8" w:space="0" w:color="73CABC" w:themeColor="accent4" w:themeTint="BF"/>
        <w:bottom w:val="single" w:sz="8" w:space="0" w:color="73CABC" w:themeColor="accent4" w:themeTint="BF"/>
        <w:right w:val="single" w:sz="8" w:space="0" w:color="73CABC" w:themeColor="accent4" w:themeTint="BF"/>
        <w:insideH w:val="single" w:sz="8" w:space="0" w:color="73CABC" w:themeColor="accent4" w:themeTint="BF"/>
        <w:insideV w:val="single" w:sz="8" w:space="0" w:color="73CABC" w:themeColor="accent4" w:themeTint="BF"/>
      </w:tblBorders>
    </w:tblPr>
    <w:tcPr>
      <w:shd w:val="clear" w:color="auto" w:fill="D1EDE9" w:themeFill="accent4" w:themeFillTint="3F"/>
    </w:tcPr>
    <w:tblStylePr w:type="firstRow">
      <w:rPr>
        <w:b/>
        <w:bCs/>
      </w:rPr>
    </w:tblStylePr>
    <w:tblStylePr w:type="lastRow">
      <w:rPr>
        <w:b/>
        <w:bCs/>
      </w:rPr>
      <w:tblPr/>
      <w:tcPr>
        <w:tcBorders>
          <w:top w:val="single" w:sz="18" w:space="0" w:color="73CABC" w:themeColor="accent4" w:themeTint="BF"/>
        </w:tcBorders>
      </w:tcPr>
    </w:tblStylePr>
    <w:tblStylePr w:type="firstCol">
      <w:rPr>
        <w:b/>
        <w:bCs/>
      </w:rPr>
    </w:tblStylePr>
    <w:tblStylePr w:type="lastCol">
      <w:rPr>
        <w:b/>
        <w:bCs/>
      </w:rPr>
    </w:tblStylePr>
    <w:tblStylePr w:type="band1Vert">
      <w:tblPr/>
      <w:tcPr>
        <w:shd w:val="clear" w:color="auto" w:fill="A2DBD2" w:themeFill="accent4" w:themeFillTint="7F"/>
      </w:tcPr>
    </w:tblStylePr>
    <w:tblStylePr w:type="band1Horz">
      <w:tblPr/>
      <w:tcPr>
        <w:shd w:val="clear" w:color="auto" w:fill="A2DBD2" w:themeFill="accent4" w:themeFillTint="7F"/>
      </w:tcPr>
    </w:tblStylePr>
  </w:style>
  <w:style w:type="table" w:styleId="MittleresRaster1-Akzent3">
    <w:name w:val="Medium Grid 1 Accent 3"/>
    <w:basedOn w:val="NormaleTabelle"/>
    <w:uiPriority w:val="67"/>
    <w:semiHidden/>
    <w:rsid w:val="00E07762"/>
    <w:pPr>
      <w:spacing w:line="240" w:lineRule="auto"/>
    </w:pPr>
    <w:tblPr>
      <w:tblStyleRowBandSize w:val="1"/>
      <w:tblStyleColBandSize w:val="1"/>
      <w:tblBorders>
        <w:top w:val="single" w:sz="8" w:space="0" w:color="87A8B8" w:themeColor="accent3" w:themeTint="BF"/>
        <w:left w:val="single" w:sz="8" w:space="0" w:color="87A8B8" w:themeColor="accent3" w:themeTint="BF"/>
        <w:bottom w:val="single" w:sz="8" w:space="0" w:color="87A8B8" w:themeColor="accent3" w:themeTint="BF"/>
        <w:right w:val="single" w:sz="8" w:space="0" w:color="87A8B8" w:themeColor="accent3" w:themeTint="BF"/>
        <w:insideH w:val="single" w:sz="8" w:space="0" w:color="87A8B8" w:themeColor="accent3" w:themeTint="BF"/>
        <w:insideV w:val="single" w:sz="8" w:space="0" w:color="87A8B8" w:themeColor="accent3" w:themeTint="BF"/>
      </w:tblBorders>
    </w:tblPr>
    <w:tcPr>
      <w:shd w:val="clear" w:color="auto" w:fill="D7E2E7" w:themeFill="accent3" w:themeFillTint="3F"/>
    </w:tcPr>
    <w:tblStylePr w:type="firstRow">
      <w:rPr>
        <w:b/>
        <w:bCs/>
      </w:rPr>
    </w:tblStylePr>
    <w:tblStylePr w:type="lastRow">
      <w:rPr>
        <w:b/>
        <w:bCs/>
      </w:rPr>
      <w:tblPr/>
      <w:tcPr>
        <w:tcBorders>
          <w:top w:val="single" w:sz="18" w:space="0" w:color="87A8B8" w:themeColor="accent3" w:themeTint="BF"/>
        </w:tcBorders>
      </w:tcPr>
    </w:tblStylePr>
    <w:tblStylePr w:type="firstCol">
      <w:rPr>
        <w:b/>
        <w:bCs/>
      </w:rPr>
    </w:tblStylePr>
    <w:tblStylePr w:type="lastCol">
      <w:rPr>
        <w:b/>
        <w:bCs/>
      </w:rPr>
    </w:tblStylePr>
    <w:tblStylePr w:type="band1Vert">
      <w:tblPr/>
      <w:tcPr>
        <w:shd w:val="clear" w:color="auto" w:fill="AFC5CF" w:themeFill="accent3" w:themeFillTint="7F"/>
      </w:tcPr>
    </w:tblStylePr>
    <w:tblStylePr w:type="band1Horz">
      <w:tblPr/>
      <w:tcPr>
        <w:shd w:val="clear" w:color="auto" w:fill="AFC5CF" w:themeFill="accent3" w:themeFillTint="7F"/>
      </w:tcPr>
    </w:tblStylePr>
  </w:style>
  <w:style w:type="table" w:styleId="MittleresRaster1-Akzent2">
    <w:name w:val="Medium Grid 1 Accent 2"/>
    <w:basedOn w:val="NormaleTabelle"/>
    <w:uiPriority w:val="67"/>
    <w:semiHidden/>
    <w:rsid w:val="00E07762"/>
    <w:pPr>
      <w:spacing w:line="240" w:lineRule="auto"/>
    </w:pPr>
    <w:tblPr>
      <w:tblStyleRowBandSize w:val="1"/>
      <w:tblStyleColBandSize w:val="1"/>
      <w:tblBorders>
        <w:top w:val="single" w:sz="8" w:space="0" w:color="E178A8" w:themeColor="accent2" w:themeTint="BF"/>
        <w:left w:val="single" w:sz="8" w:space="0" w:color="E178A8" w:themeColor="accent2" w:themeTint="BF"/>
        <w:bottom w:val="single" w:sz="8" w:space="0" w:color="E178A8" w:themeColor="accent2" w:themeTint="BF"/>
        <w:right w:val="single" w:sz="8" w:space="0" w:color="E178A8" w:themeColor="accent2" w:themeTint="BF"/>
        <w:insideH w:val="single" w:sz="8" w:space="0" w:color="E178A8" w:themeColor="accent2" w:themeTint="BF"/>
        <w:insideV w:val="single" w:sz="8" w:space="0" w:color="E178A8" w:themeColor="accent2" w:themeTint="BF"/>
      </w:tblBorders>
    </w:tblPr>
    <w:tcPr>
      <w:shd w:val="clear" w:color="auto" w:fill="F5D2E2" w:themeFill="accent2" w:themeFillTint="3F"/>
    </w:tcPr>
    <w:tblStylePr w:type="firstRow">
      <w:rPr>
        <w:b/>
        <w:bCs/>
      </w:rPr>
    </w:tblStylePr>
    <w:tblStylePr w:type="lastRow">
      <w:rPr>
        <w:b/>
        <w:bCs/>
      </w:rPr>
      <w:tblPr/>
      <w:tcPr>
        <w:tcBorders>
          <w:top w:val="single" w:sz="18" w:space="0" w:color="E178A8" w:themeColor="accent2" w:themeTint="BF"/>
        </w:tcBorders>
      </w:tcPr>
    </w:tblStylePr>
    <w:tblStylePr w:type="firstCol">
      <w:rPr>
        <w:b/>
        <w:bCs/>
      </w:rPr>
    </w:tblStylePr>
    <w:tblStylePr w:type="lastCol">
      <w:rPr>
        <w:b/>
        <w:bCs/>
      </w:rPr>
    </w:tblStylePr>
    <w:tblStylePr w:type="band1Vert">
      <w:tblPr/>
      <w:tcPr>
        <w:shd w:val="clear" w:color="auto" w:fill="EBA5C5" w:themeFill="accent2" w:themeFillTint="7F"/>
      </w:tcPr>
    </w:tblStylePr>
    <w:tblStylePr w:type="band1Horz">
      <w:tblPr/>
      <w:tcPr>
        <w:shd w:val="clear" w:color="auto" w:fill="EBA5C5" w:themeFill="accent2" w:themeFillTint="7F"/>
      </w:tcPr>
    </w:tblStylePr>
  </w:style>
  <w:style w:type="table" w:styleId="MittleresRaster1-Akzent1">
    <w:name w:val="Medium Grid 1 Accent 1"/>
    <w:basedOn w:val="NormaleTabelle"/>
    <w:uiPriority w:val="67"/>
    <w:semiHidden/>
    <w:rsid w:val="00E07762"/>
    <w:pPr>
      <w:spacing w:line="240" w:lineRule="auto"/>
    </w:pPr>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insideV w:val="single" w:sz="8" w:space="0" w:color="70C6DD" w:themeColor="accent1" w:themeTint="BF"/>
      </w:tblBorders>
    </w:tblPr>
    <w:tcPr>
      <w:shd w:val="clear" w:color="auto" w:fill="CFECF3" w:themeFill="accent1" w:themeFillTint="3F"/>
    </w:tcPr>
    <w:tblStylePr w:type="firstRow">
      <w:rPr>
        <w:b/>
        <w:bCs/>
      </w:rPr>
    </w:tblStylePr>
    <w:tblStylePr w:type="lastRow">
      <w:rPr>
        <w:b/>
        <w:bCs/>
      </w:rPr>
      <w:tblPr/>
      <w:tcPr>
        <w:tcBorders>
          <w:top w:val="single" w:sz="18" w:space="0" w:color="70C6DD" w:themeColor="accent1" w:themeTint="BF"/>
        </w:tcBorders>
      </w:tcPr>
    </w:tblStylePr>
    <w:tblStylePr w:type="firstCol">
      <w:rPr>
        <w:b/>
        <w:bCs/>
      </w:rPr>
    </w:tblStylePr>
    <w:tblStylePr w:type="lastCol">
      <w:rPr>
        <w:b/>
        <w:bCs/>
      </w:rPr>
    </w:tblStylePr>
    <w:tblStylePr w:type="band1Vert">
      <w:tblPr/>
      <w:tcPr>
        <w:shd w:val="clear" w:color="auto" w:fill="A0D9E8" w:themeFill="accent1" w:themeFillTint="7F"/>
      </w:tcPr>
    </w:tblStylePr>
    <w:tblStylePr w:type="band1Horz">
      <w:tblPr/>
      <w:tcPr>
        <w:shd w:val="clear" w:color="auto" w:fill="A0D9E8" w:themeFill="accent1" w:themeFillTint="7F"/>
      </w:tcPr>
    </w:tblStylePr>
  </w:style>
  <w:style w:type="table" w:styleId="DunkleListe-Akzent6">
    <w:name w:val="Dark List Accent 6"/>
    <w:basedOn w:val="NormaleTabelle"/>
    <w:uiPriority w:val="70"/>
    <w:semiHidden/>
    <w:rsid w:val="00E07762"/>
    <w:pPr>
      <w:spacing w:line="240" w:lineRule="auto"/>
    </w:pPr>
    <w:rPr>
      <w:color w:val="FFFFFF" w:themeColor="background1"/>
    </w:rPr>
    <w:tblPr>
      <w:tblStyleRowBandSize w:val="1"/>
      <w:tblStyleColBandSize w:val="1"/>
    </w:tblPr>
    <w:tcPr>
      <w:shd w:val="clear" w:color="auto" w:fill="F5AF8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AC4B0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E76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E762A" w:themeFill="accent6" w:themeFillShade="BF"/>
      </w:tcPr>
    </w:tblStylePr>
    <w:tblStylePr w:type="band1Vert">
      <w:tblPr/>
      <w:tcPr>
        <w:tcBorders>
          <w:top w:val="nil"/>
          <w:left w:val="nil"/>
          <w:bottom w:val="nil"/>
          <w:right w:val="nil"/>
          <w:insideH w:val="nil"/>
          <w:insideV w:val="nil"/>
        </w:tcBorders>
        <w:shd w:val="clear" w:color="auto" w:fill="EE762A" w:themeFill="accent6" w:themeFillShade="BF"/>
      </w:tcPr>
    </w:tblStylePr>
    <w:tblStylePr w:type="band1Horz">
      <w:tblPr/>
      <w:tcPr>
        <w:tcBorders>
          <w:top w:val="nil"/>
          <w:left w:val="nil"/>
          <w:bottom w:val="nil"/>
          <w:right w:val="nil"/>
          <w:insideH w:val="nil"/>
          <w:insideV w:val="nil"/>
        </w:tcBorders>
        <w:shd w:val="clear" w:color="auto" w:fill="EE762A" w:themeFill="accent6" w:themeFillShade="BF"/>
      </w:tcPr>
    </w:tblStylePr>
  </w:style>
  <w:style w:type="table" w:styleId="DunkleListe-Akzent5">
    <w:name w:val="Dark List Accent 5"/>
    <w:basedOn w:val="NormaleTabelle"/>
    <w:uiPriority w:val="70"/>
    <w:semiHidden/>
    <w:rsid w:val="00E07762"/>
    <w:pPr>
      <w:spacing w:line="240" w:lineRule="auto"/>
    </w:pPr>
    <w:rPr>
      <w:color w:val="FFFFFF" w:themeColor="background1"/>
    </w:rPr>
    <w:tblPr>
      <w:tblStyleRowBandSize w:val="1"/>
      <w:tblStyleColBandSize w:val="1"/>
    </w:tblPr>
    <w:tcPr>
      <w:shd w:val="clear" w:color="auto" w:fill="3C3C3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accent5" w:themeFillShade="BF"/>
      </w:tcPr>
    </w:tblStylePr>
    <w:tblStylePr w:type="band1Vert">
      <w:tblPr/>
      <w:tcPr>
        <w:tcBorders>
          <w:top w:val="nil"/>
          <w:left w:val="nil"/>
          <w:bottom w:val="nil"/>
          <w:right w:val="nil"/>
          <w:insideH w:val="nil"/>
          <w:insideV w:val="nil"/>
        </w:tcBorders>
        <w:shd w:val="clear" w:color="auto" w:fill="2C2C2C" w:themeFill="accent5" w:themeFillShade="BF"/>
      </w:tcPr>
    </w:tblStylePr>
    <w:tblStylePr w:type="band1Horz">
      <w:tblPr/>
      <w:tcPr>
        <w:tcBorders>
          <w:top w:val="nil"/>
          <w:left w:val="nil"/>
          <w:bottom w:val="nil"/>
          <w:right w:val="nil"/>
          <w:insideH w:val="nil"/>
          <w:insideV w:val="nil"/>
        </w:tcBorders>
        <w:shd w:val="clear" w:color="auto" w:fill="2C2C2C" w:themeFill="accent5" w:themeFillShade="BF"/>
      </w:tcPr>
    </w:tblStylePr>
  </w:style>
  <w:style w:type="table" w:styleId="DunkleListe-Akzent4">
    <w:name w:val="Dark List Accent 4"/>
    <w:basedOn w:val="NormaleTabelle"/>
    <w:uiPriority w:val="70"/>
    <w:semiHidden/>
    <w:rsid w:val="00E07762"/>
    <w:pPr>
      <w:spacing w:line="240" w:lineRule="auto"/>
    </w:pPr>
    <w:rPr>
      <w:color w:val="FFFFFF" w:themeColor="background1"/>
    </w:rPr>
    <w:tblPr>
      <w:tblStyleRowBandSize w:val="1"/>
      <w:tblStyleColBandSize w:val="1"/>
    </w:tblPr>
    <w:tcPr>
      <w:shd w:val="clear" w:color="auto" w:fill="46B8A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35B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489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4897B" w:themeFill="accent4" w:themeFillShade="BF"/>
      </w:tcPr>
    </w:tblStylePr>
    <w:tblStylePr w:type="band1Vert">
      <w:tblPr/>
      <w:tcPr>
        <w:tcBorders>
          <w:top w:val="nil"/>
          <w:left w:val="nil"/>
          <w:bottom w:val="nil"/>
          <w:right w:val="nil"/>
          <w:insideH w:val="nil"/>
          <w:insideV w:val="nil"/>
        </w:tcBorders>
        <w:shd w:val="clear" w:color="auto" w:fill="34897B" w:themeFill="accent4" w:themeFillShade="BF"/>
      </w:tcPr>
    </w:tblStylePr>
    <w:tblStylePr w:type="band1Horz">
      <w:tblPr/>
      <w:tcPr>
        <w:tcBorders>
          <w:top w:val="nil"/>
          <w:left w:val="nil"/>
          <w:bottom w:val="nil"/>
          <w:right w:val="nil"/>
          <w:insideH w:val="nil"/>
          <w:insideV w:val="nil"/>
        </w:tcBorders>
        <w:shd w:val="clear" w:color="auto" w:fill="34897B" w:themeFill="accent4" w:themeFillShade="BF"/>
      </w:tcPr>
    </w:tblStylePr>
  </w:style>
  <w:style w:type="table" w:styleId="DunkleListe-Akzent3">
    <w:name w:val="Dark List Accent 3"/>
    <w:basedOn w:val="NormaleTabelle"/>
    <w:uiPriority w:val="70"/>
    <w:semiHidden/>
    <w:rsid w:val="00E07762"/>
    <w:pPr>
      <w:spacing w:line="240" w:lineRule="auto"/>
    </w:pPr>
    <w:rPr>
      <w:color w:val="FFFFFF" w:themeColor="background1"/>
    </w:rPr>
    <w:tblPr>
      <w:tblStyleRowBandSize w:val="1"/>
      <w:tblStyleColBandSize w:val="1"/>
    </w:tblPr>
    <w:tcPr>
      <w:shd w:val="clear" w:color="auto" w:fill="5F8CA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2F454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687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6877" w:themeFill="accent3" w:themeFillShade="BF"/>
      </w:tcPr>
    </w:tblStylePr>
    <w:tblStylePr w:type="band1Vert">
      <w:tblPr/>
      <w:tcPr>
        <w:tcBorders>
          <w:top w:val="nil"/>
          <w:left w:val="nil"/>
          <w:bottom w:val="nil"/>
          <w:right w:val="nil"/>
          <w:insideH w:val="nil"/>
          <w:insideV w:val="nil"/>
        </w:tcBorders>
        <w:shd w:val="clear" w:color="auto" w:fill="476877" w:themeFill="accent3" w:themeFillShade="BF"/>
      </w:tcPr>
    </w:tblStylePr>
    <w:tblStylePr w:type="band1Horz">
      <w:tblPr/>
      <w:tcPr>
        <w:tcBorders>
          <w:top w:val="nil"/>
          <w:left w:val="nil"/>
          <w:bottom w:val="nil"/>
          <w:right w:val="nil"/>
          <w:insideH w:val="nil"/>
          <w:insideV w:val="nil"/>
        </w:tcBorders>
        <w:shd w:val="clear" w:color="auto" w:fill="476877" w:themeFill="accent3" w:themeFillShade="BF"/>
      </w:tcPr>
    </w:tblStylePr>
  </w:style>
  <w:style w:type="table" w:styleId="DunkleListe-Akzent2">
    <w:name w:val="Dark List Accent 2"/>
    <w:basedOn w:val="NormaleTabelle"/>
    <w:uiPriority w:val="70"/>
    <w:semiHidden/>
    <w:rsid w:val="00E07762"/>
    <w:pPr>
      <w:spacing w:line="240" w:lineRule="auto"/>
    </w:pPr>
    <w:rPr>
      <w:color w:val="FFFFFF" w:themeColor="background1"/>
    </w:rPr>
    <w:tblPr>
      <w:tblStyleRowBandSize w:val="1"/>
      <w:tblStyleColBandSize w:val="1"/>
    </w:tblPr>
    <w:tcPr>
      <w:shd w:val="clear" w:color="auto" w:fill="D74B8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761A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127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12767" w:themeFill="accent2" w:themeFillShade="BF"/>
      </w:tcPr>
    </w:tblStylePr>
    <w:tblStylePr w:type="band1Vert">
      <w:tblPr/>
      <w:tcPr>
        <w:tcBorders>
          <w:top w:val="nil"/>
          <w:left w:val="nil"/>
          <w:bottom w:val="nil"/>
          <w:right w:val="nil"/>
          <w:insideH w:val="nil"/>
          <w:insideV w:val="nil"/>
        </w:tcBorders>
        <w:shd w:val="clear" w:color="auto" w:fill="B12767" w:themeFill="accent2" w:themeFillShade="BF"/>
      </w:tcPr>
    </w:tblStylePr>
    <w:tblStylePr w:type="band1Horz">
      <w:tblPr/>
      <w:tcPr>
        <w:tcBorders>
          <w:top w:val="nil"/>
          <w:left w:val="nil"/>
          <w:bottom w:val="nil"/>
          <w:right w:val="nil"/>
          <w:insideH w:val="nil"/>
          <w:insideV w:val="nil"/>
        </w:tcBorders>
        <w:shd w:val="clear" w:color="auto" w:fill="B12767" w:themeFill="accent2" w:themeFillShade="BF"/>
      </w:tcPr>
    </w:tblStylePr>
  </w:style>
  <w:style w:type="table" w:styleId="DunkleListe-Akzent1">
    <w:name w:val="Dark List Accent 1"/>
    <w:basedOn w:val="NormaleTabelle"/>
    <w:uiPriority w:val="70"/>
    <w:semiHidden/>
    <w:rsid w:val="00E07762"/>
    <w:pPr>
      <w:spacing w:line="240" w:lineRule="auto"/>
    </w:pPr>
    <w:rPr>
      <w:color w:val="FFFFFF" w:themeColor="background1"/>
    </w:rPr>
    <w:tblPr>
      <w:tblStyleRowBandSize w:val="1"/>
      <w:tblStyleColBandSize w:val="1"/>
    </w:tblPr>
    <w:tcPr>
      <w:shd w:val="clear" w:color="auto" w:fill="41B4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A5C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8BA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8BA6" w:themeFill="accent1" w:themeFillShade="BF"/>
      </w:tcPr>
    </w:tblStylePr>
    <w:tblStylePr w:type="band1Vert">
      <w:tblPr/>
      <w:tcPr>
        <w:tcBorders>
          <w:top w:val="nil"/>
          <w:left w:val="nil"/>
          <w:bottom w:val="nil"/>
          <w:right w:val="nil"/>
          <w:insideH w:val="nil"/>
          <w:insideV w:val="nil"/>
        </w:tcBorders>
        <w:shd w:val="clear" w:color="auto" w:fill="278BA6" w:themeFill="accent1" w:themeFillShade="BF"/>
      </w:tcPr>
    </w:tblStylePr>
    <w:tblStylePr w:type="band1Horz">
      <w:tblPr/>
      <w:tcPr>
        <w:tcBorders>
          <w:top w:val="nil"/>
          <w:left w:val="nil"/>
          <w:bottom w:val="nil"/>
          <w:right w:val="nil"/>
          <w:insideH w:val="nil"/>
          <w:insideV w:val="nil"/>
        </w:tcBorders>
        <w:shd w:val="clear" w:color="auto" w:fill="278BA6" w:themeFill="accent1" w:themeFillShade="BF"/>
      </w:tcPr>
    </w:tblStylePr>
  </w:style>
  <w:style w:type="paragraph" w:styleId="Literaturverzeichnis">
    <w:name w:val="Bibliography"/>
    <w:basedOn w:val="Standard"/>
    <w:next w:val="Standard"/>
    <w:uiPriority w:val="98"/>
    <w:semiHidden/>
    <w:rsid w:val="00E07762"/>
  </w:style>
  <w:style w:type="paragraph" w:styleId="Zitat">
    <w:name w:val="Quote"/>
    <w:basedOn w:val="Standard"/>
    <w:next w:val="Standard"/>
    <w:link w:val="ZitatZchn"/>
    <w:uiPriority w:val="98"/>
    <w:semiHidden/>
    <w:rsid w:val="00E07762"/>
    <w:rPr>
      <w:i/>
      <w:iCs/>
    </w:rPr>
  </w:style>
  <w:style w:type="character" w:customStyle="1" w:styleId="ZitatZchn">
    <w:name w:val="Zitat Zchn"/>
    <w:basedOn w:val="Absatz-Standardschriftart"/>
    <w:link w:val="Zitat"/>
    <w:uiPriority w:val="29"/>
    <w:semiHidden/>
    <w:rsid w:val="001579D8"/>
    <w:rPr>
      <w:rFonts w:ascii="Maiandra GD" w:hAnsi="Maiandra GD" w:cs="Maiandra GD"/>
      <w:i/>
      <w:iCs/>
      <w:color w:val="3C3C3C" w:themeColor="text1"/>
      <w:sz w:val="18"/>
      <w:szCs w:val="18"/>
    </w:rPr>
  </w:style>
  <w:style w:type="paragraph" w:styleId="IntensivesZitat">
    <w:name w:val="Intense Quote"/>
    <w:basedOn w:val="Standard"/>
    <w:next w:val="Standard"/>
    <w:link w:val="IntensivesZitatZchn"/>
    <w:uiPriority w:val="98"/>
    <w:semiHidden/>
    <w:rsid w:val="00E07762"/>
    <w:pPr>
      <w:pBdr>
        <w:bottom w:val="single" w:sz="4" w:space="4" w:color="41B4D2" w:themeColor="accent1"/>
      </w:pBdr>
      <w:spacing w:before="200" w:after="280"/>
      <w:ind w:left="936" w:right="936"/>
    </w:pPr>
    <w:rPr>
      <w:b/>
      <w:bCs/>
      <w:i/>
      <w:iCs/>
      <w:color w:val="41B4D2" w:themeColor="accent1"/>
    </w:rPr>
  </w:style>
  <w:style w:type="character" w:customStyle="1" w:styleId="IntensivesZitatZchn">
    <w:name w:val="Intensives Zitat Zchn"/>
    <w:basedOn w:val="Absatz-Standardschriftart"/>
    <w:link w:val="IntensivesZitat"/>
    <w:uiPriority w:val="30"/>
    <w:semiHidden/>
    <w:rsid w:val="001579D8"/>
    <w:rPr>
      <w:rFonts w:ascii="Maiandra GD" w:hAnsi="Maiandra GD" w:cs="Maiandra GD"/>
      <w:b/>
      <w:bCs/>
      <w:i/>
      <w:iCs/>
      <w:color w:val="41B4D2" w:themeColor="accent1"/>
      <w:sz w:val="18"/>
      <w:szCs w:val="18"/>
    </w:rPr>
  </w:style>
  <w:style w:type="character" w:styleId="Endnotenzeichen">
    <w:name w:val="endnote reference"/>
    <w:basedOn w:val="Absatz-Standardschriftart"/>
    <w:uiPriority w:val="98"/>
    <w:semiHidden/>
    <w:rsid w:val="00E07762"/>
    <w:rPr>
      <w:vertAlign w:val="superscript"/>
    </w:rPr>
  </w:style>
  <w:style w:type="paragraph" w:styleId="KeinLeerraum">
    <w:name w:val="No Spacing"/>
    <w:basedOn w:val="ZsysbasisWorldline"/>
    <w:next w:val="BodytextWorldline"/>
    <w:uiPriority w:val="98"/>
    <w:semiHidden/>
    <w:rsid w:val="00D27D0E"/>
  </w:style>
  <w:style w:type="character" w:styleId="HTMLCode">
    <w:name w:val="HTML Code"/>
    <w:basedOn w:val="Absatz-Standardschriftart"/>
    <w:uiPriority w:val="98"/>
    <w:semiHidden/>
    <w:rsid w:val="00E07762"/>
    <w:rPr>
      <w:rFonts w:ascii="Consolas" w:hAnsi="Consolas"/>
      <w:sz w:val="20"/>
      <w:szCs w:val="20"/>
    </w:rPr>
  </w:style>
  <w:style w:type="character" w:styleId="HTMLDefinition">
    <w:name w:val="HTML Definition"/>
    <w:basedOn w:val="Absatz-Standardschriftart"/>
    <w:uiPriority w:val="98"/>
    <w:semiHidden/>
    <w:rsid w:val="00E07762"/>
    <w:rPr>
      <w:i/>
      <w:iCs/>
    </w:rPr>
  </w:style>
  <w:style w:type="character" w:styleId="HTMLVariable">
    <w:name w:val="HTML Variable"/>
    <w:basedOn w:val="Absatz-Standardschriftart"/>
    <w:uiPriority w:val="98"/>
    <w:semiHidden/>
    <w:rsid w:val="00E07762"/>
    <w:rPr>
      <w:i/>
      <w:iCs/>
    </w:rPr>
  </w:style>
  <w:style w:type="character" w:styleId="HTMLAkronym">
    <w:name w:val="HTML Acronym"/>
    <w:basedOn w:val="Absatz-Standardschriftart"/>
    <w:uiPriority w:val="98"/>
    <w:semiHidden/>
    <w:rsid w:val="00E07762"/>
  </w:style>
  <w:style w:type="character" w:styleId="HTMLZitat">
    <w:name w:val="HTML Cite"/>
    <w:basedOn w:val="Absatz-Standardschriftart"/>
    <w:uiPriority w:val="98"/>
    <w:semiHidden/>
    <w:rsid w:val="00E07762"/>
    <w:rPr>
      <w:i/>
      <w:iCs/>
    </w:rPr>
  </w:style>
  <w:style w:type="character" w:styleId="HTMLSchreibmaschine">
    <w:name w:val="HTML Typewriter"/>
    <w:basedOn w:val="Absatz-Standardschriftart"/>
    <w:uiPriority w:val="98"/>
    <w:semiHidden/>
    <w:rsid w:val="00E07762"/>
    <w:rPr>
      <w:rFonts w:ascii="Consolas" w:hAnsi="Consolas"/>
      <w:sz w:val="20"/>
      <w:szCs w:val="20"/>
    </w:rPr>
  </w:style>
  <w:style w:type="character" w:styleId="HTMLTastatur">
    <w:name w:val="HTML Keyboard"/>
    <w:basedOn w:val="Absatz-Standardschriftart"/>
    <w:uiPriority w:val="98"/>
    <w:semiHidden/>
    <w:rsid w:val="00E07762"/>
    <w:rPr>
      <w:rFonts w:ascii="Consolas" w:hAnsi="Consolas"/>
      <w:sz w:val="20"/>
      <w:szCs w:val="20"/>
    </w:rPr>
  </w:style>
  <w:style w:type="character" w:styleId="HTMLBeispiel">
    <w:name w:val="HTML Sample"/>
    <w:basedOn w:val="Absatz-Standardschriftart"/>
    <w:uiPriority w:val="98"/>
    <w:semiHidden/>
    <w:rsid w:val="00E07762"/>
    <w:rPr>
      <w:rFonts w:ascii="Consolas" w:hAnsi="Consolas"/>
      <w:sz w:val="24"/>
      <w:szCs w:val="24"/>
    </w:rPr>
  </w:style>
  <w:style w:type="paragraph" w:styleId="Inhaltsverzeichnisberschrift">
    <w:name w:val="TOC Heading"/>
    <w:basedOn w:val="berschrift1"/>
    <w:next w:val="Standard"/>
    <w:uiPriority w:val="98"/>
    <w:semiHidden/>
    <w:rsid w:val="00E07762"/>
    <w:pPr>
      <w:spacing w:before="480"/>
      <w:outlineLvl w:val="9"/>
    </w:pPr>
    <w:rPr>
      <w:rFonts w:asciiTheme="majorHAnsi" w:eastAsiaTheme="majorEastAsia" w:hAnsiTheme="majorHAnsi" w:cstheme="majorBidi"/>
      <w:color w:val="278BA6" w:themeColor="accent1" w:themeShade="BF"/>
      <w:sz w:val="28"/>
      <w:szCs w:val="28"/>
    </w:rPr>
  </w:style>
  <w:style w:type="character" w:styleId="Hervorhebung">
    <w:name w:val="Emphasis"/>
    <w:basedOn w:val="Absatz-Standardschriftart"/>
    <w:uiPriority w:val="98"/>
    <w:semiHidden/>
    <w:rsid w:val="00E07762"/>
    <w:rPr>
      <w:i/>
      <w:iCs/>
    </w:rPr>
  </w:style>
  <w:style w:type="character" w:styleId="Zeilennummer">
    <w:name w:val="line number"/>
    <w:basedOn w:val="Absatz-Standardschriftart"/>
    <w:uiPriority w:val="98"/>
    <w:semiHidden/>
    <w:rsid w:val="00E07762"/>
  </w:style>
  <w:style w:type="numbering" w:customStyle="1" w:styleId="HeadingnumberingWorldline">
    <w:name w:val="Heading numbering Worldline"/>
    <w:uiPriority w:val="4"/>
    <w:semiHidden/>
    <w:rsid w:val="00AF4891"/>
    <w:pPr>
      <w:numPr>
        <w:numId w:val="5"/>
      </w:numPr>
    </w:pPr>
  </w:style>
  <w:style w:type="paragraph" w:customStyle="1" w:styleId="ZsysonepointWorldline">
    <w:name w:val="Zsysonepoint Worldline"/>
    <w:basedOn w:val="ZsysbasisWorldline"/>
    <w:uiPriority w:val="4"/>
    <w:semiHidden/>
    <w:rsid w:val="00756C31"/>
    <w:pPr>
      <w:spacing w:line="20" w:lineRule="exact"/>
    </w:pPr>
    <w:rPr>
      <w:sz w:val="2"/>
    </w:rPr>
  </w:style>
  <w:style w:type="paragraph" w:customStyle="1" w:styleId="ZsysbasisdocumentdataWorldline">
    <w:name w:val="Zsysbasisdocumentdata Worldline"/>
    <w:basedOn w:val="ZsysbasisWorldline"/>
    <w:uiPriority w:val="4"/>
    <w:semiHidden/>
    <w:rsid w:val="00640758"/>
    <w:pPr>
      <w:spacing w:line="240" w:lineRule="exact"/>
    </w:pPr>
    <w:rPr>
      <w:noProof/>
      <w:sz w:val="13"/>
    </w:rPr>
  </w:style>
  <w:style w:type="paragraph" w:customStyle="1" w:styleId="DocumentdataheadingWorldline">
    <w:name w:val="Document data heading Worldline"/>
    <w:basedOn w:val="ZsysbasisdocumentdataWorldline"/>
    <w:uiPriority w:val="42"/>
    <w:rsid w:val="00640758"/>
  </w:style>
  <w:style w:type="paragraph" w:customStyle="1" w:styleId="DocumentdataWorldline">
    <w:name w:val="Document data Worldline"/>
    <w:basedOn w:val="ZsysbasisdocumentdataWorldline"/>
    <w:uiPriority w:val="43"/>
    <w:rsid w:val="00640758"/>
    <w:pPr>
      <w:spacing w:line="180" w:lineRule="exact"/>
    </w:pPr>
  </w:style>
  <w:style w:type="paragraph" w:customStyle="1" w:styleId="DocumentdatadateWorldline">
    <w:name w:val="Document data date Worldline"/>
    <w:basedOn w:val="ZsysbasisdocumentdataWorldline"/>
    <w:uiPriority w:val="4"/>
    <w:semiHidden/>
    <w:rsid w:val="00640758"/>
    <w:pPr>
      <w:spacing w:line="180" w:lineRule="exact"/>
    </w:pPr>
  </w:style>
  <w:style w:type="paragraph" w:customStyle="1" w:styleId="DocumentdatasubjectWorldline">
    <w:name w:val="Document data subject Worldline"/>
    <w:basedOn w:val="ZsysbasisdocumentdataWorldline"/>
    <w:uiPriority w:val="4"/>
    <w:semiHidden/>
    <w:rsid w:val="00756C31"/>
  </w:style>
  <w:style w:type="paragraph" w:customStyle="1" w:styleId="PagenumberWorldline">
    <w:name w:val="Page number Worldline"/>
    <w:basedOn w:val="ZsysbasisdocumentdataWorldline"/>
    <w:uiPriority w:val="51"/>
    <w:rsid w:val="009E37F3"/>
    <w:pPr>
      <w:spacing w:line="180" w:lineRule="exact"/>
      <w:jc w:val="right"/>
    </w:pPr>
  </w:style>
  <w:style w:type="paragraph" w:customStyle="1" w:styleId="SenderinformationWorldline">
    <w:name w:val="Sender information Worldline"/>
    <w:basedOn w:val="ZsysbasisdocumentdataWorldline"/>
    <w:link w:val="SenderinformationWorldlineChar"/>
    <w:uiPriority w:val="53"/>
    <w:rsid w:val="007A4697"/>
    <w:pPr>
      <w:spacing w:line="180" w:lineRule="exact"/>
    </w:pPr>
  </w:style>
  <w:style w:type="paragraph" w:customStyle="1" w:styleId="SenderinformationheadingWorldline">
    <w:name w:val="Sender information heading Worldline"/>
    <w:basedOn w:val="ZsysbasisdocumentdataWorldline"/>
    <w:uiPriority w:val="52"/>
    <w:rsid w:val="004249E7"/>
    <w:pPr>
      <w:spacing w:line="180" w:lineRule="exact"/>
    </w:pPr>
  </w:style>
  <w:style w:type="paragraph" w:customStyle="1" w:styleId="DocumentNameWorldline">
    <w:name w:val="Document Name Worldline"/>
    <w:basedOn w:val="ZsysbasisWorldline"/>
    <w:uiPriority w:val="44"/>
    <w:rsid w:val="00AD7D6F"/>
    <w:rPr>
      <w:b/>
      <w:sz w:val="24"/>
    </w:rPr>
  </w:style>
  <w:style w:type="paragraph" w:customStyle="1" w:styleId="DocumentdatayourrefWorldline">
    <w:name w:val="Document data your ref Worldline"/>
    <w:basedOn w:val="ZsysbasisdocumentdataWorldline"/>
    <w:uiPriority w:val="4"/>
    <w:semiHidden/>
    <w:rsid w:val="00640758"/>
    <w:pPr>
      <w:spacing w:line="180" w:lineRule="exact"/>
    </w:pPr>
  </w:style>
  <w:style w:type="paragraph" w:customStyle="1" w:styleId="TitleWorldline">
    <w:name w:val="Title Worldline"/>
    <w:basedOn w:val="ZsysbasisWorldline"/>
    <w:next w:val="BodytextWorldline"/>
    <w:uiPriority w:val="4"/>
    <w:semiHidden/>
    <w:rsid w:val="008718C3"/>
    <w:pPr>
      <w:spacing w:line="840" w:lineRule="exact"/>
    </w:pPr>
    <w:rPr>
      <w:sz w:val="78"/>
    </w:rPr>
  </w:style>
  <w:style w:type="paragraph" w:customStyle="1" w:styleId="SubtitleWorldline">
    <w:name w:val="Subtitle Worldline"/>
    <w:basedOn w:val="ZsysbasisWorldline"/>
    <w:next w:val="BodytextWorldline"/>
    <w:uiPriority w:val="54"/>
    <w:rsid w:val="005B3BE6"/>
    <w:pPr>
      <w:spacing w:line="420" w:lineRule="exact"/>
    </w:pPr>
    <w:rPr>
      <w:sz w:val="40"/>
    </w:rPr>
  </w:style>
  <w:style w:type="paragraph" w:customStyle="1" w:styleId="DocumentdataourrefWorldline">
    <w:name w:val="Document data our ref Worldline"/>
    <w:basedOn w:val="ZsysbasisdocumentdataWorldline"/>
    <w:uiPriority w:val="4"/>
    <w:semiHidden/>
    <w:rsid w:val="00640758"/>
    <w:pPr>
      <w:spacing w:line="180" w:lineRule="exact"/>
    </w:pPr>
  </w:style>
  <w:style w:type="paragraph" w:customStyle="1" w:styleId="SenderinformationheadingboldWorldline">
    <w:name w:val="Sender information heading bold Worldline"/>
    <w:basedOn w:val="ZsysbasisdocumentdataWorldline"/>
    <w:link w:val="SenderinformationheadingboldWorldlineChar"/>
    <w:uiPriority w:val="4"/>
    <w:semiHidden/>
    <w:rsid w:val="0046606E"/>
    <w:pPr>
      <w:spacing w:line="180" w:lineRule="exact"/>
    </w:pPr>
    <w:rPr>
      <w:b/>
    </w:rPr>
  </w:style>
  <w:style w:type="character" w:customStyle="1" w:styleId="SenderinformationheadingboldWorldlineChar">
    <w:name w:val="Sender information heading bold Worldline Char"/>
    <w:basedOn w:val="Absatz-Standardschriftart"/>
    <w:link w:val="SenderinformationheadingboldWorldline"/>
    <w:uiPriority w:val="4"/>
    <w:rsid w:val="0046606E"/>
    <w:rPr>
      <w:rFonts w:ascii="Arial" w:hAnsi="Arial" w:cs="Maiandra GD"/>
      <w:b/>
      <w:noProof/>
      <w:sz w:val="13"/>
      <w:szCs w:val="18"/>
      <w:lang w:val="en-GB"/>
    </w:rPr>
  </w:style>
  <w:style w:type="character" w:customStyle="1" w:styleId="FuzeileZchn">
    <w:name w:val="Fußzeile Zchn"/>
    <w:basedOn w:val="Absatz-Standardschriftart"/>
    <w:link w:val="Fuzeile"/>
    <w:uiPriority w:val="99"/>
    <w:semiHidden/>
    <w:rsid w:val="00A47265"/>
    <w:rPr>
      <w:rFonts w:ascii="Verdana" w:hAnsi="Verdana" w:cs="Maiandra GD"/>
      <w:sz w:val="18"/>
      <w:szCs w:val="18"/>
      <w:lang w:val="en-GB"/>
    </w:rPr>
  </w:style>
  <w:style w:type="paragraph" w:customStyle="1" w:styleId="ConfidentialityWorldline">
    <w:name w:val="Confidentiality Worldline"/>
    <w:basedOn w:val="ZsysbasisdocumentdataWorldline"/>
    <w:next w:val="AddressboxWorldline"/>
    <w:uiPriority w:val="4"/>
    <w:semiHidden/>
    <w:rsid w:val="003D4CCA"/>
    <w:rPr>
      <w:b/>
      <w:caps/>
      <w:sz w:val="20"/>
    </w:rPr>
  </w:style>
  <w:style w:type="paragraph" w:customStyle="1" w:styleId="DisclaimerWorldline">
    <w:name w:val="Disclaimer Worldline"/>
    <w:basedOn w:val="ZsysbasisWorldline"/>
    <w:link w:val="DisclaimerWorldlineChar"/>
    <w:uiPriority w:val="4"/>
    <w:semiHidden/>
    <w:rsid w:val="00640758"/>
    <w:pPr>
      <w:spacing w:line="180" w:lineRule="exact"/>
    </w:pPr>
    <w:rPr>
      <w:i/>
      <w:noProof/>
      <w:sz w:val="13"/>
    </w:rPr>
  </w:style>
  <w:style w:type="character" w:customStyle="1" w:styleId="DisclaimerWorldlineChar">
    <w:name w:val="Disclaimer Worldline Char"/>
    <w:basedOn w:val="Absatz-Standardschriftart"/>
    <w:link w:val="DisclaimerWorldline"/>
    <w:rsid w:val="00640758"/>
    <w:rPr>
      <w:rFonts w:ascii="Arial" w:hAnsi="Arial" w:cs="Maiandra GD"/>
      <w:i/>
      <w:noProof/>
      <w:sz w:val="13"/>
      <w:szCs w:val="18"/>
      <w:lang w:val="en-US"/>
    </w:rPr>
  </w:style>
  <w:style w:type="paragraph" w:customStyle="1" w:styleId="List3rdlevelWorldline">
    <w:name w:val="List 3rd level Worldline"/>
    <w:basedOn w:val="ZsysbasisWorldline"/>
    <w:uiPriority w:val="5"/>
    <w:qFormat/>
    <w:rsid w:val="00D106FA"/>
    <w:pPr>
      <w:numPr>
        <w:ilvl w:val="2"/>
        <w:numId w:val="34"/>
      </w:numPr>
    </w:pPr>
  </w:style>
  <w:style w:type="numbering" w:customStyle="1" w:styleId="ListWorldline">
    <w:name w:val="List Worldline"/>
    <w:uiPriority w:val="4"/>
    <w:semiHidden/>
    <w:rsid w:val="0082034A"/>
    <w:pPr>
      <w:numPr>
        <w:numId w:val="8"/>
      </w:numPr>
    </w:pPr>
  </w:style>
  <w:style w:type="paragraph" w:styleId="Liste">
    <w:name w:val="List"/>
    <w:basedOn w:val="Standard"/>
    <w:uiPriority w:val="98"/>
    <w:semiHidden/>
    <w:rsid w:val="006B4A75"/>
    <w:pPr>
      <w:ind w:left="283" w:hanging="283"/>
      <w:contextualSpacing/>
    </w:pPr>
  </w:style>
  <w:style w:type="paragraph" w:styleId="Liste2">
    <w:name w:val="List 2"/>
    <w:basedOn w:val="Standard"/>
    <w:uiPriority w:val="98"/>
    <w:semiHidden/>
    <w:rsid w:val="006B4A75"/>
    <w:pPr>
      <w:ind w:left="566" w:hanging="283"/>
      <w:contextualSpacing/>
    </w:pPr>
  </w:style>
  <w:style w:type="paragraph" w:styleId="Liste3">
    <w:name w:val="List 3"/>
    <w:basedOn w:val="Standard"/>
    <w:uiPriority w:val="98"/>
    <w:semiHidden/>
    <w:rsid w:val="006B4A75"/>
    <w:pPr>
      <w:ind w:left="849" w:hanging="283"/>
      <w:contextualSpacing/>
    </w:pPr>
  </w:style>
  <w:style w:type="paragraph" w:styleId="Liste4">
    <w:name w:val="List 4"/>
    <w:basedOn w:val="Standard"/>
    <w:uiPriority w:val="98"/>
    <w:semiHidden/>
    <w:rsid w:val="006B4A75"/>
    <w:pPr>
      <w:ind w:left="1132" w:hanging="283"/>
      <w:contextualSpacing/>
    </w:pPr>
  </w:style>
  <w:style w:type="paragraph" w:styleId="Liste5">
    <w:name w:val="List 5"/>
    <w:basedOn w:val="Standard"/>
    <w:uiPriority w:val="98"/>
    <w:semiHidden/>
    <w:rsid w:val="006B4A75"/>
    <w:pPr>
      <w:ind w:left="1415" w:hanging="283"/>
      <w:contextualSpacing/>
    </w:pPr>
  </w:style>
  <w:style w:type="paragraph" w:styleId="Aufzhlungszeichen">
    <w:name w:val="List Bullet"/>
    <w:basedOn w:val="Standard"/>
    <w:uiPriority w:val="98"/>
    <w:semiHidden/>
    <w:rsid w:val="006B4A75"/>
    <w:pPr>
      <w:numPr>
        <w:numId w:val="11"/>
      </w:numPr>
      <w:contextualSpacing/>
    </w:pPr>
  </w:style>
  <w:style w:type="paragraph" w:styleId="Aufzhlungszeichen2">
    <w:name w:val="List Bullet 2"/>
    <w:basedOn w:val="Standard"/>
    <w:uiPriority w:val="98"/>
    <w:semiHidden/>
    <w:rsid w:val="006B4A75"/>
    <w:pPr>
      <w:numPr>
        <w:numId w:val="12"/>
      </w:numPr>
      <w:contextualSpacing/>
    </w:pPr>
  </w:style>
  <w:style w:type="paragraph" w:styleId="Aufzhlungszeichen3">
    <w:name w:val="List Bullet 3"/>
    <w:basedOn w:val="Standard"/>
    <w:uiPriority w:val="98"/>
    <w:semiHidden/>
    <w:rsid w:val="006B4A75"/>
    <w:pPr>
      <w:numPr>
        <w:numId w:val="13"/>
      </w:numPr>
      <w:contextualSpacing/>
    </w:pPr>
  </w:style>
  <w:style w:type="paragraph" w:styleId="Aufzhlungszeichen4">
    <w:name w:val="List Bullet 4"/>
    <w:basedOn w:val="Standard"/>
    <w:uiPriority w:val="98"/>
    <w:semiHidden/>
    <w:rsid w:val="006B4A75"/>
    <w:pPr>
      <w:numPr>
        <w:numId w:val="14"/>
      </w:numPr>
      <w:contextualSpacing/>
    </w:pPr>
  </w:style>
  <w:style w:type="paragraph" w:styleId="Aufzhlungszeichen5">
    <w:name w:val="List Bullet 5"/>
    <w:basedOn w:val="Standard"/>
    <w:uiPriority w:val="98"/>
    <w:semiHidden/>
    <w:rsid w:val="006B4A75"/>
    <w:pPr>
      <w:numPr>
        <w:numId w:val="15"/>
      </w:numPr>
      <w:contextualSpacing/>
    </w:pPr>
  </w:style>
  <w:style w:type="paragraph" w:styleId="Listenabsatz">
    <w:name w:val="List Paragraph"/>
    <w:basedOn w:val="Standard"/>
    <w:uiPriority w:val="98"/>
    <w:semiHidden/>
    <w:rsid w:val="006B4A75"/>
    <w:pPr>
      <w:ind w:left="720"/>
      <w:contextualSpacing/>
    </w:pPr>
  </w:style>
  <w:style w:type="paragraph" w:styleId="Listennummer">
    <w:name w:val="List Number"/>
    <w:basedOn w:val="Standard"/>
    <w:uiPriority w:val="98"/>
    <w:semiHidden/>
    <w:rsid w:val="006B4A75"/>
    <w:pPr>
      <w:numPr>
        <w:numId w:val="16"/>
      </w:numPr>
      <w:contextualSpacing/>
    </w:pPr>
  </w:style>
  <w:style w:type="paragraph" w:styleId="Listennummer2">
    <w:name w:val="List Number 2"/>
    <w:basedOn w:val="Standard"/>
    <w:uiPriority w:val="98"/>
    <w:semiHidden/>
    <w:rsid w:val="006B4A75"/>
    <w:pPr>
      <w:numPr>
        <w:numId w:val="17"/>
      </w:numPr>
      <w:contextualSpacing/>
    </w:pPr>
  </w:style>
  <w:style w:type="paragraph" w:styleId="Listennummer3">
    <w:name w:val="List Number 3"/>
    <w:basedOn w:val="Standard"/>
    <w:uiPriority w:val="98"/>
    <w:semiHidden/>
    <w:rsid w:val="006B4A75"/>
    <w:pPr>
      <w:numPr>
        <w:numId w:val="18"/>
      </w:numPr>
      <w:contextualSpacing/>
    </w:pPr>
  </w:style>
  <w:style w:type="paragraph" w:styleId="Listennummer4">
    <w:name w:val="List Number 4"/>
    <w:basedOn w:val="Standard"/>
    <w:uiPriority w:val="98"/>
    <w:semiHidden/>
    <w:rsid w:val="006B4A75"/>
    <w:pPr>
      <w:numPr>
        <w:numId w:val="19"/>
      </w:numPr>
      <w:contextualSpacing/>
    </w:pPr>
  </w:style>
  <w:style w:type="paragraph" w:styleId="Listennummer5">
    <w:name w:val="List Number 5"/>
    <w:basedOn w:val="Standard"/>
    <w:uiPriority w:val="98"/>
    <w:semiHidden/>
    <w:rsid w:val="006B4A75"/>
    <w:pPr>
      <w:numPr>
        <w:numId w:val="20"/>
      </w:numPr>
      <w:contextualSpacing/>
    </w:pPr>
  </w:style>
  <w:style w:type="paragraph" w:styleId="Listenfortsetzung">
    <w:name w:val="List Continue"/>
    <w:basedOn w:val="Standard"/>
    <w:uiPriority w:val="98"/>
    <w:semiHidden/>
    <w:rsid w:val="006B4A75"/>
    <w:pPr>
      <w:spacing w:after="120"/>
      <w:ind w:left="283"/>
      <w:contextualSpacing/>
    </w:pPr>
  </w:style>
  <w:style w:type="paragraph" w:styleId="Listenfortsetzung2">
    <w:name w:val="List Continue 2"/>
    <w:basedOn w:val="Standard"/>
    <w:uiPriority w:val="98"/>
    <w:semiHidden/>
    <w:rsid w:val="006B4A75"/>
    <w:pPr>
      <w:spacing w:after="120"/>
      <w:ind w:left="566"/>
      <w:contextualSpacing/>
    </w:pPr>
  </w:style>
  <w:style w:type="paragraph" w:styleId="Listenfortsetzung3">
    <w:name w:val="List Continue 3"/>
    <w:basedOn w:val="Standard"/>
    <w:uiPriority w:val="98"/>
    <w:semiHidden/>
    <w:rsid w:val="006B4A75"/>
    <w:pPr>
      <w:spacing w:after="120"/>
      <w:ind w:left="849"/>
      <w:contextualSpacing/>
    </w:pPr>
  </w:style>
  <w:style w:type="paragraph" w:styleId="Listenfortsetzung4">
    <w:name w:val="List Continue 4"/>
    <w:basedOn w:val="Standard"/>
    <w:uiPriority w:val="98"/>
    <w:semiHidden/>
    <w:rsid w:val="006B4A75"/>
    <w:pPr>
      <w:spacing w:after="120"/>
      <w:ind w:left="1132"/>
      <w:contextualSpacing/>
    </w:pPr>
  </w:style>
  <w:style w:type="paragraph" w:styleId="Listenfortsetzung5">
    <w:name w:val="List Continue 5"/>
    <w:basedOn w:val="Standard"/>
    <w:uiPriority w:val="98"/>
    <w:semiHidden/>
    <w:rsid w:val="006B4A75"/>
    <w:pPr>
      <w:spacing w:after="120"/>
      <w:ind w:left="1415"/>
      <w:contextualSpacing/>
    </w:pPr>
  </w:style>
  <w:style w:type="table" w:styleId="DunkleListe">
    <w:name w:val="Dark List"/>
    <w:basedOn w:val="NormaleTabelle"/>
    <w:uiPriority w:val="70"/>
    <w:semiHidden/>
    <w:rsid w:val="000F59B8"/>
    <w:pPr>
      <w:spacing w:line="240" w:lineRule="auto"/>
    </w:pPr>
    <w:rPr>
      <w:color w:val="FFFFFF" w:themeColor="background1"/>
    </w:rPr>
    <w:tblPr>
      <w:tblStyleRowBandSize w:val="1"/>
      <w:tblStyleColBandSize w:val="1"/>
    </w:tblPr>
    <w:tcPr>
      <w:shd w:val="clear" w:color="auto" w:fill="3C3C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3C3C3C" w:themeFill="text1"/>
      </w:tcPr>
    </w:tblStylePr>
    <w:tblStylePr w:type="lastRow">
      <w:tblPr/>
      <w:tcPr>
        <w:tcBorders>
          <w:top w:val="single" w:sz="18" w:space="0" w:color="FFFFFF" w:themeColor="background1"/>
          <w:left w:val="nil"/>
          <w:bottom w:val="nil"/>
          <w:right w:val="nil"/>
          <w:insideH w:val="nil"/>
          <w:insideV w:val="nil"/>
        </w:tcBorders>
        <w:shd w:val="clear" w:color="auto" w:fill="1D1D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C2C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C2C2C" w:themeFill="text1" w:themeFillShade="BF"/>
      </w:tcPr>
    </w:tblStylePr>
    <w:tblStylePr w:type="band1Vert">
      <w:tblPr/>
      <w:tcPr>
        <w:tcBorders>
          <w:top w:val="nil"/>
          <w:left w:val="nil"/>
          <w:bottom w:val="nil"/>
          <w:right w:val="nil"/>
          <w:insideH w:val="nil"/>
          <w:insideV w:val="nil"/>
        </w:tcBorders>
        <w:shd w:val="clear" w:color="auto" w:fill="2C2C2C" w:themeFill="text1" w:themeFillShade="BF"/>
      </w:tcPr>
    </w:tblStylePr>
    <w:tblStylePr w:type="band1Horz">
      <w:tblPr/>
      <w:tcPr>
        <w:tcBorders>
          <w:top w:val="nil"/>
          <w:left w:val="nil"/>
          <w:bottom w:val="nil"/>
          <w:right w:val="nil"/>
          <w:insideH w:val="nil"/>
          <w:insideV w:val="nil"/>
        </w:tcBorders>
        <w:shd w:val="clear" w:color="auto" w:fill="2C2C2C" w:themeFill="text1" w:themeFillShade="BF"/>
      </w:tcPr>
    </w:tblStylePr>
  </w:style>
  <w:style w:type="table" w:styleId="MittleresRaster1">
    <w:name w:val="Medium Grid 1"/>
    <w:basedOn w:val="NormaleTabelle"/>
    <w:uiPriority w:val="67"/>
    <w:semiHidden/>
    <w:rsid w:val="000F59B8"/>
    <w:pPr>
      <w:spacing w:line="240" w:lineRule="auto"/>
    </w:pPr>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insideV w:val="single" w:sz="8" w:space="0" w:color="6C6C6C" w:themeColor="text1" w:themeTint="BF"/>
      </w:tblBorders>
    </w:tblPr>
    <w:tcPr>
      <w:shd w:val="clear" w:color="auto" w:fill="CECECE" w:themeFill="text1" w:themeFillTint="3F"/>
    </w:tcPr>
    <w:tblStylePr w:type="firstRow">
      <w:rPr>
        <w:b/>
        <w:bCs/>
      </w:rPr>
    </w:tblStylePr>
    <w:tblStylePr w:type="lastRow">
      <w:rPr>
        <w:b/>
        <w:bCs/>
      </w:rPr>
      <w:tblPr/>
      <w:tcPr>
        <w:tcBorders>
          <w:top w:val="single" w:sz="18" w:space="0" w:color="6C6C6C" w:themeColor="text1" w:themeTint="BF"/>
        </w:tcBorders>
      </w:tcPr>
    </w:tblStylePr>
    <w:tblStylePr w:type="firstCol">
      <w:rPr>
        <w:b/>
        <w:bCs/>
      </w:rPr>
    </w:tblStylePr>
    <w:tblStylePr w:type="lastCol">
      <w:rPr>
        <w:b/>
        <w:bCs/>
      </w:r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MittleresRaster2">
    <w:name w:val="Medium Grid 2"/>
    <w:basedOn w:val="NormaleTabelle"/>
    <w:uiPriority w:val="68"/>
    <w:semiHidden/>
    <w:rsid w:val="000F59B8"/>
    <w:pPr>
      <w:spacing w:line="240" w:lineRule="auto"/>
    </w:pPr>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cPr>
      <w:shd w:val="clear" w:color="auto" w:fill="CECECE" w:themeFill="text1" w:themeFillTint="3F"/>
    </w:tcPr>
    <w:tblStylePr w:type="firstRow">
      <w:rPr>
        <w:b/>
        <w:bCs/>
        <w:color w:val="3C3C3C" w:themeColor="text1"/>
      </w:rPr>
      <w:tblPr/>
      <w:tcPr>
        <w:shd w:val="clear" w:color="auto" w:fill="EBEBEB" w:themeFill="text1" w:themeFillTint="19"/>
      </w:tcPr>
    </w:tblStylePr>
    <w:tblStylePr w:type="lastRow">
      <w:rPr>
        <w:b/>
        <w:bCs/>
        <w:color w:val="3C3C3C" w:themeColor="text1"/>
      </w:rPr>
      <w:tblPr/>
      <w:tcPr>
        <w:tcBorders>
          <w:top w:val="single" w:sz="12" w:space="0" w:color="3C3C3C" w:themeColor="text1"/>
          <w:left w:val="nil"/>
          <w:bottom w:val="nil"/>
          <w:right w:val="nil"/>
          <w:insideH w:val="nil"/>
          <w:insideV w:val="nil"/>
        </w:tcBorders>
        <w:shd w:val="clear" w:color="auto" w:fill="FFFFFF" w:themeFill="background1"/>
      </w:tcPr>
    </w:tblStylePr>
    <w:tblStylePr w:type="firstCol">
      <w:rPr>
        <w:b/>
        <w:bCs/>
        <w:color w:val="3C3C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C3C3C"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D9D9D" w:themeFill="text1" w:themeFillTint="7F"/>
      </w:tcPr>
    </w:tblStylePr>
    <w:tblStylePr w:type="band1Horz">
      <w:tblPr/>
      <w:tcPr>
        <w:tcBorders>
          <w:insideH w:val="single" w:sz="6" w:space="0" w:color="3C3C3C" w:themeColor="text1"/>
          <w:insideV w:val="single" w:sz="6" w:space="0" w:color="3C3C3C" w:themeColor="text1"/>
        </w:tcBorders>
        <w:shd w:val="clear" w:color="auto" w:fill="9D9D9D" w:themeFill="text1"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rsid w:val="000F59B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CE"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3C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3C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3C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9D"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9D" w:themeFill="text1" w:themeFillTint="7F"/>
      </w:tcPr>
    </w:tblStylePr>
  </w:style>
  <w:style w:type="table" w:styleId="MittlereSchattierung1">
    <w:name w:val="Medium Shading 1"/>
    <w:basedOn w:val="NormaleTabelle"/>
    <w:uiPriority w:val="63"/>
    <w:semiHidden/>
    <w:rsid w:val="000F59B8"/>
    <w:pPr>
      <w:spacing w:line="240" w:lineRule="auto"/>
    </w:pPr>
    <w:tblPr>
      <w:tblStyleRowBandSize w:val="1"/>
      <w:tblStyleColBandSize w:val="1"/>
      <w:tbl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single" w:sz="8" w:space="0" w:color="6C6C6C" w:themeColor="text1" w:themeTint="BF"/>
      </w:tblBorders>
    </w:tblPr>
    <w:tblStylePr w:type="firstRow">
      <w:pPr>
        <w:spacing w:before="0" w:after="0" w:line="240" w:lineRule="auto"/>
      </w:pPr>
      <w:rPr>
        <w:b/>
        <w:bCs/>
        <w:color w:val="FFFFFF" w:themeColor="background1"/>
      </w:rPr>
      <w:tblPr/>
      <w:tcPr>
        <w:tcBorders>
          <w:top w:val="single" w:sz="8"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shd w:val="clear" w:color="auto" w:fill="3C3C3C" w:themeFill="text1"/>
      </w:tcPr>
    </w:tblStylePr>
    <w:tblStylePr w:type="lastRow">
      <w:pPr>
        <w:spacing w:before="0" w:after="0" w:line="240" w:lineRule="auto"/>
      </w:pPr>
      <w:rPr>
        <w:b/>
        <w:bCs/>
      </w:rPr>
      <w:tblPr/>
      <w:tcPr>
        <w:tcBorders>
          <w:top w:val="double" w:sz="6" w:space="0" w:color="6C6C6C" w:themeColor="text1" w:themeTint="BF"/>
          <w:left w:val="single" w:sz="8" w:space="0" w:color="6C6C6C" w:themeColor="text1" w:themeTint="BF"/>
          <w:bottom w:val="single" w:sz="8" w:space="0" w:color="6C6C6C" w:themeColor="text1" w:themeTint="BF"/>
          <w:right w:val="single" w:sz="8" w:space="0" w:color="6C6C6C" w:themeColor="text1" w:themeTint="BF"/>
          <w:insideH w:val="nil"/>
          <w:insideV w:val="nil"/>
        </w:tcBorders>
      </w:tcPr>
    </w:tblStylePr>
    <w:tblStylePr w:type="firstCol">
      <w:rPr>
        <w:b/>
        <w:bCs/>
      </w:rPr>
    </w:tblStylePr>
    <w:tblStylePr w:type="lastCol">
      <w:rPr>
        <w:b/>
        <w:bCs/>
      </w:rPr>
    </w:tblStylePr>
    <w:tblStylePr w:type="band1Vert">
      <w:tblPr/>
      <w:tcPr>
        <w:shd w:val="clear" w:color="auto" w:fill="CECECE" w:themeFill="text1" w:themeFillTint="3F"/>
      </w:tcPr>
    </w:tblStylePr>
    <w:tblStylePr w:type="band1Horz">
      <w:tblPr/>
      <w:tcPr>
        <w:tcBorders>
          <w:insideH w:val="nil"/>
          <w:insideV w:val="nil"/>
        </w:tcBorders>
        <w:shd w:val="clear" w:color="auto" w:fill="CECECE"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rsid w:val="000F59B8"/>
    <w:pPr>
      <w:spacing w:line="240" w:lineRule="auto"/>
    </w:pPr>
    <w:tblPr>
      <w:tblStyleRowBandSize w:val="1"/>
      <w:tblStyleColBandSize w:val="1"/>
      <w:tbl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single" w:sz="8" w:space="0" w:color="70C6DD" w:themeColor="accent1" w:themeTint="BF"/>
      </w:tblBorders>
    </w:tblPr>
    <w:tblStylePr w:type="firstRow">
      <w:pPr>
        <w:spacing w:before="0" w:after="0" w:line="240" w:lineRule="auto"/>
      </w:pPr>
      <w:rPr>
        <w:b/>
        <w:bCs/>
        <w:color w:val="FFFFFF" w:themeColor="background1"/>
      </w:rPr>
      <w:tblPr/>
      <w:tcPr>
        <w:tcBorders>
          <w:top w:val="single" w:sz="8"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shd w:val="clear" w:color="auto" w:fill="41B4D2" w:themeFill="accent1"/>
      </w:tcPr>
    </w:tblStylePr>
    <w:tblStylePr w:type="lastRow">
      <w:pPr>
        <w:spacing w:before="0" w:after="0" w:line="240" w:lineRule="auto"/>
      </w:pPr>
      <w:rPr>
        <w:b/>
        <w:bCs/>
      </w:rPr>
      <w:tblPr/>
      <w:tcPr>
        <w:tcBorders>
          <w:top w:val="double" w:sz="6" w:space="0" w:color="70C6DD" w:themeColor="accent1" w:themeTint="BF"/>
          <w:left w:val="single" w:sz="8" w:space="0" w:color="70C6DD" w:themeColor="accent1" w:themeTint="BF"/>
          <w:bottom w:val="single" w:sz="8" w:space="0" w:color="70C6DD" w:themeColor="accent1" w:themeTint="BF"/>
          <w:right w:val="single" w:sz="8" w:space="0" w:color="70C6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FECF3" w:themeFill="accent1" w:themeFillTint="3F"/>
      </w:tcPr>
    </w:tblStylePr>
    <w:tblStylePr w:type="band1Horz">
      <w:tblPr/>
      <w:tcPr>
        <w:tcBorders>
          <w:insideH w:val="nil"/>
          <w:insideV w:val="nil"/>
        </w:tcBorders>
        <w:shd w:val="clear" w:color="auto" w:fill="CFECF3" w:themeFill="accen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rsid w:val="000F59B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3C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C3C3C" w:themeFill="text1"/>
      </w:tcPr>
    </w:tblStylePr>
    <w:tblStylePr w:type="lastCol">
      <w:rPr>
        <w:b/>
        <w:bCs/>
        <w:color w:val="FFFFFF" w:themeColor="background1"/>
      </w:rPr>
      <w:tblPr/>
      <w:tcPr>
        <w:tcBorders>
          <w:left w:val="nil"/>
          <w:right w:val="nil"/>
          <w:insideH w:val="nil"/>
          <w:insideV w:val="nil"/>
        </w:tcBorders>
        <w:shd w:val="clear" w:color="auto" w:fill="3C3C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semiHidden/>
    <w:rsid w:val="000F59B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B4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1B4D2" w:themeFill="accent1"/>
      </w:tcPr>
    </w:tblStylePr>
    <w:tblStylePr w:type="lastCol">
      <w:rPr>
        <w:b/>
        <w:bCs/>
        <w:color w:val="FFFFFF" w:themeColor="background1"/>
      </w:rPr>
      <w:tblPr/>
      <w:tcPr>
        <w:tcBorders>
          <w:left w:val="nil"/>
          <w:right w:val="nil"/>
          <w:insideH w:val="nil"/>
          <w:insideV w:val="nil"/>
        </w:tcBorders>
        <w:shd w:val="clear" w:color="auto" w:fill="41B4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semiHidden/>
    <w:rsid w:val="000F59B8"/>
    <w:pPr>
      <w:spacing w:line="240" w:lineRule="auto"/>
    </w:pPr>
    <w:tblPr>
      <w:tblStyleRowBandSize w:val="1"/>
      <w:tblStyleColBandSize w:val="1"/>
      <w:tblBorders>
        <w:top w:val="single" w:sz="8" w:space="0" w:color="3C3C3C" w:themeColor="text1"/>
        <w:bottom w:val="single" w:sz="8" w:space="0" w:color="3C3C3C" w:themeColor="text1"/>
      </w:tblBorders>
    </w:tblPr>
    <w:tblStylePr w:type="firstRow">
      <w:rPr>
        <w:rFonts w:asciiTheme="majorHAnsi" w:eastAsiaTheme="majorEastAsia" w:hAnsiTheme="majorHAnsi" w:cstheme="majorBidi"/>
      </w:rPr>
      <w:tblPr/>
      <w:tcPr>
        <w:tcBorders>
          <w:top w:val="nil"/>
          <w:bottom w:val="single" w:sz="8" w:space="0" w:color="3C3C3C" w:themeColor="text1"/>
        </w:tcBorders>
      </w:tcPr>
    </w:tblStylePr>
    <w:tblStylePr w:type="lastRow">
      <w:rPr>
        <w:b/>
        <w:bCs/>
        <w:color w:val="3C3C3C" w:themeColor="text2"/>
      </w:rPr>
      <w:tblPr/>
      <w:tcPr>
        <w:tcBorders>
          <w:top w:val="single" w:sz="8" w:space="0" w:color="3C3C3C" w:themeColor="text1"/>
          <w:bottom w:val="single" w:sz="8" w:space="0" w:color="3C3C3C" w:themeColor="text1"/>
        </w:tcBorders>
      </w:tcPr>
    </w:tblStylePr>
    <w:tblStylePr w:type="firstCol">
      <w:rPr>
        <w:b/>
        <w:bCs/>
      </w:rPr>
    </w:tblStylePr>
    <w:tblStylePr w:type="lastCol">
      <w:rPr>
        <w:b/>
        <w:bCs/>
      </w:rPr>
      <w:tblPr/>
      <w:tcPr>
        <w:tcBorders>
          <w:top w:val="single" w:sz="8" w:space="0" w:color="3C3C3C" w:themeColor="text1"/>
          <w:bottom w:val="single" w:sz="8" w:space="0" w:color="3C3C3C" w:themeColor="text1"/>
        </w:tcBorders>
      </w:tcPr>
    </w:tblStylePr>
    <w:tblStylePr w:type="band1Vert">
      <w:tblPr/>
      <w:tcPr>
        <w:shd w:val="clear" w:color="auto" w:fill="CECECE" w:themeFill="text1" w:themeFillTint="3F"/>
      </w:tcPr>
    </w:tblStylePr>
    <w:tblStylePr w:type="band1Horz">
      <w:tblPr/>
      <w:tcPr>
        <w:shd w:val="clear" w:color="auto" w:fill="CECECE" w:themeFill="text1" w:themeFillTint="3F"/>
      </w:tcPr>
    </w:tblStylePr>
  </w:style>
  <w:style w:type="table" w:styleId="MittlereListe1-Akzent1">
    <w:name w:val="Medium List 1 Accent 1"/>
    <w:basedOn w:val="NormaleTabelle"/>
    <w:uiPriority w:val="65"/>
    <w:semiHidden/>
    <w:rsid w:val="000F59B8"/>
    <w:pPr>
      <w:spacing w:line="240" w:lineRule="auto"/>
    </w:pPr>
    <w:tblPr>
      <w:tblStyleRowBandSize w:val="1"/>
      <w:tblStyleColBandSize w:val="1"/>
      <w:tblBorders>
        <w:top w:val="single" w:sz="8" w:space="0" w:color="41B4D2" w:themeColor="accent1"/>
        <w:bottom w:val="single" w:sz="8" w:space="0" w:color="41B4D2" w:themeColor="accent1"/>
      </w:tblBorders>
    </w:tblPr>
    <w:tblStylePr w:type="firstRow">
      <w:rPr>
        <w:rFonts w:asciiTheme="majorHAnsi" w:eastAsiaTheme="majorEastAsia" w:hAnsiTheme="majorHAnsi" w:cstheme="majorBidi"/>
      </w:rPr>
      <w:tblPr/>
      <w:tcPr>
        <w:tcBorders>
          <w:top w:val="nil"/>
          <w:bottom w:val="single" w:sz="8" w:space="0" w:color="41B4D2" w:themeColor="accent1"/>
        </w:tcBorders>
      </w:tcPr>
    </w:tblStylePr>
    <w:tblStylePr w:type="lastRow">
      <w:rPr>
        <w:b/>
        <w:bCs/>
        <w:color w:val="3C3C3C" w:themeColor="text2"/>
      </w:rPr>
      <w:tblPr/>
      <w:tcPr>
        <w:tcBorders>
          <w:top w:val="single" w:sz="8" w:space="0" w:color="41B4D2" w:themeColor="accent1"/>
          <w:bottom w:val="single" w:sz="8" w:space="0" w:color="41B4D2" w:themeColor="accent1"/>
        </w:tcBorders>
      </w:tcPr>
    </w:tblStylePr>
    <w:tblStylePr w:type="firstCol">
      <w:rPr>
        <w:b/>
        <w:bCs/>
      </w:rPr>
    </w:tblStylePr>
    <w:tblStylePr w:type="lastCol">
      <w:rPr>
        <w:b/>
        <w:bCs/>
      </w:rPr>
      <w:tblPr/>
      <w:tcPr>
        <w:tcBorders>
          <w:top w:val="single" w:sz="8" w:space="0" w:color="41B4D2" w:themeColor="accent1"/>
          <w:bottom w:val="single" w:sz="8" w:space="0" w:color="41B4D2" w:themeColor="accent1"/>
        </w:tcBorders>
      </w:tcPr>
    </w:tblStylePr>
    <w:tblStylePr w:type="band1Vert">
      <w:tblPr/>
      <w:tcPr>
        <w:shd w:val="clear" w:color="auto" w:fill="CFECF3" w:themeFill="accent1" w:themeFillTint="3F"/>
      </w:tcPr>
    </w:tblStylePr>
    <w:tblStylePr w:type="band1Horz">
      <w:tblPr/>
      <w:tcPr>
        <w:shd w:val="clear" w:color="auto" w:fill="CFECF3" w:themeFill="accent1" w:themeFillTint="3F"/>
      </w:tcPr>
    </w:tblStylePr>
  </w:style>
  <w:style w:type="table" w:styleId="MittlereListe2">
    <w:name w:val="Medium List 2"/>
    <w:basedOn w:val="NormaleTabelle"/>
    <w:uiPriority w:val="66"/>
    <w:semiHidden/>
    <w:rsid w:val="000F59B8"/>
    <w:pPr>
      <w:spacing w:line="240" w:lineRule="auto"/>
    </w:pPr>
    <w:rPr>
      <w:rFonts w:asciiTheme="majorHAnsi" w:eastAsiaTheme="majorEastAsia" w:hAnsiTheme="majorHAnsi" w:cstheme="majorBidi"/>
    </w:r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rPr>
        <w:sz w:val="24"/>
        <w:szCs w:val="24"/>
      </w:rPr>
      <w:tblPr/>
      <w:tcPr>
        <w:tcBorders>
          <w:top w:val="nil"/>
          <w:left w:val="nil"/>
          <w:bottom w:val="single" w:sz="24" w:space="0" w:color="3C3C3C" w:themeColor="text1"/>
          <w:right w:val="nil"/>
          <w:insideH w:val="nil"/>
          <w:insideV w:val="nil"/>
        </w:tcBorders>
        <w:shd w:val="clear" w:color="auto" w:fill="FFFFFF" w:themeFill="background1"/>
      </w:tcPr>
    </w:tblStylePr>
    <w:tblStylePr w:type="lastRow">
      <w:tblPr/>
      <w:tcPr>
        <w:tcBorders>
          <w:top w:val="single" w:sz="8" w:space="0" w:color="3C3C3C"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3C3C" w:themeColor="text1"/>
          <w:insideH w:val="nil"/>
          <w:insideV w:val="nil"/>
        </w:tcBorders>
        <w:shd w:val="clear" w:color="auto" w:fill="FFFFFF" w:themeFill="background1"/>
      </w:tcPr>
    </w:tblStylePr>
    <w:tblStylePr w:type="lastCol">
      <w:tblPr/>
      <w:tcPr>
        <w:tcBorders>
          <w:top w:val="nil"/>
          <w:left w:val="single" w:sz="8" w:space="0" w:color="3C3C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top w:val="nil"/>
          <w:bottom w:val="nil"/>
          <w:insideH w:val="nil"/>
          <w:insideV w:val="nil"/>
        </w:tcBorders>
        <w:shd w:val="clear" w:color="auto" w:fill="CECECE"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Raster">
    <w:name w:val="Colorful Grid"/>
    <w:basedOn w:val="NormaleTabelle"/>
    <w:uiPriority w:val="73"/>
    <w:semiHidden/>
    <w:rsid w:val="000F59B8"/>
    <w:pPr>
      <w:spacing w:line="240" w:lineRule="auto"/>
    </w:pPr>
    <w:tblPr>
      <w:tblStyleRowBandSize w:val="1"/>
      <w:tblStyleColBandSize w:val="1"/>
      <w:tblBorders>
        <w:insideH w:val="single" w:sz="4" w:space="0" w:color="FFFFFF" w:themeColor="background1"/>
      </w:tblBorders>
    </w:tblPr>
    <w:tcPr>
      <w:shd w:val="clear" w:color="auto" w:fill="D8D8D8" w:themeFill="text1" w:themeFillTint="33"/>
    </w:tcPr>
    <w:tblStylePr w:type="firstRow">
      <w:rPr>
        <w:b/>
        <w:bCs/>
      </w:rPr>
      <w:tblPr/>
      <w:tcPr>
        <w:shd w:val="clear" w:color="auto" w:fill="B1B1B1" w:themeFill="text1" w:themeFillTint="66"/>
      </w:tcPr>
    </w:tblStylePr>
    <w:tblStylePr w:type="lastRow">
      <w:rPr>
        <w:b/>
        <w:bCs/>
        <w:color w:val="3C3C3C" w:themeColor="text1"/>
      </w:rPr>
      <w:tblPr/>
      <w:tcPr>
        <w:shd w:val="clear" w:color="auto" w:fill="B1B1B1" w:themeFill="text1" w:themeFillTint="66"/>
      </w:tcPr>
    </w:tblStylePr>
    <w:tblStylePr w:type="firstCol">
      <w:rPr>
        <w:color w:val="FFFFFF" w:themeColor="background1"/>
      </w:rPr>
      <w:tblPr/>
      <w:tcPr>
        <w:shd w:val="clear" w:color="auto" w:fill="2C2C2C" w:themeFill="text1" w:themeFillShade="BF"/>
      </w:tcPr>
    </w:tblStylePr>
    <w:tblStylePr w:type="lastCol">
      <w:rPr>
        <w:color w:val="FFFFFF" w:themeColor="background1"/>
      </w:rPr>
      <w:tblPr/>
      <w:tcPr>
        <w:shd w:val="clear" w:color="auto" w:fill="2C2C2C" w:themeFill="text1" w:themeFillShade="BF"/>
      </w:tcPr>
    </w:tblStylePr>
    <w:tblStylePr w:type="band1Vert">
      <w:tblPr/>
      <w:tcPr>
        <w:shd w:val="clear" w:color="auto" w:fill="9D9D9D" w:themeFill="text1" w:themeFillTint="7F"/>
      </w:tcPr>
    </w:tblStylePr>
    <w:tblStylePr w:type="band1Horz">
      <w:tblPr/>
      <w:tcPr>
        <w:shd w:val="clear" w:color="auto" w:fill="9D9D9D" w:themeFill="text1" w:themeFillTint="7F"/>
      </w:tcPr>
    </w:tblStylePr>
  </w:style>
  <w:style w:type="table" w:styleId="FarbigeSchattierung">
    <w:name w:val="Colorful Shading"/>
    <w:basedOn w:val="NormaleTabelle"/>
    <w:uiPriority w:val="71"/>
    <w:semiHidden/>
    <w:rsid w:val="000F59B8"/>
    <w:pPr>
      <w:spacing w:line="240" w:lineRule="auto"/>
    </w:pPr>
    <w:tblPr>
      <w:tblStyleRowBandSize w:val="1"/>
      <w:tblStyleColBandSize w:val="1"/>
      <w:tblBorders>
        <w:top w:val="single" w:sz="24" w:space="0" w:color="D74B8C" w:themeColor="accent2"/>
        <w:left w:val="single" w:sz="4" w:space="0" w:color="3C3C3C" w:themeColor="text1"/>
        <w:bottom w:val="single" w:sz="4" w:space="0" w:color="3C3C3C" w:themeColor="text1"/>
        <w:right w:val="single" w:sz="4" w:space="0" w:color="3C3C3C" w:themeColor="text1"/>
        <w:insideH w:val="single" w:sz="4" w:space="0" w:color="FFFFFF" w:themeColor="background1"/>
        <w:insideV w:val="single" w:sz="4" w:space="0" w:color="FFFFFF" w:themeColor="background1"/>
      </w:tblBorders>
    </w:tblPr>
    <w:tcPr>
      <w:shd w:val="clear" w:color="auto" w:fill="EBEBEB" w:themeFill="text1" w:themeFillTint="19"/>
    </w:tcPr>
    <w:tblStylePr w:type="firstRow">
      <w:rPr>
        <w:b/>
        <w:bCs/>
      </w:rPr>
      <w:tblPr/>
      <w:tcPr>
        <w:tcBorders>
          <w:top w:val="nil"/>
          <w:left w:val="nil"/>
          <w:bottom w:val="single" w:sz="24" w:space="0" w:color="D74B8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2424" w:themeFill="text1" w:themeFillShade="99"/>
      </w:tcPr>
    </w:tblStylePr>
    <w:tblStylePr w:type="firstCol">
      <w:rPr>
        <w:color w:val="FFFFFF" w:themeColor="background1"/>
      </w:rPr>
      <w:tblPr/>
      <w:tcPr>
        <w:tcBorders>
          <w:top w:val="nil"/>
          <w:left w:val="nil"/>
          <w:bottom w:val="nil"/>
          <w:right w:val="nil"/>
          <w:insideH w:val="single" w:sz="4" w:space="0" w:color="242424" w:themeColor="text1" w:themeShade="99"/>
          <w:insideV w:val="nil"/>
        </w:tcBorders>
        <w:shd w:val="clear" w:color="auto" w:fill="2424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C2C2C" w:themeFill="text1" w:themeFillShade="BF"/>
      </w:tcPr>
    </w:tblStylePr>
    <w:tblStylePr w:type="band1Vert">
      <w:tblPr/>
      <w:tcPr>
        <w:shd w:val="clear" w:color="auto" w:fill="B1B1B1" w:themeFill="text1" w:themeFillTint="66"/>
      </w:tcPr>
    </w:tblStylePr>
    <w:tblStylePr w:type="band1Horz">
      <w:tblPr/>
      <w:tcPr>
        <w:shd w:val="clear" w:color="auto" w:fill="9D9D9D" w:themeFill="text1" w:themeFillTint="7F"/>
      </w:tcPr>
    </w:tblStylePr>
    <w:tblStylePr w:type="neCell">
      <w:rPr>
        <w:color w:val="3C3C3C" w:themeColor="text1"/>
      </w:rPr>
    </w:tblStylePr>
    <w:tblStylePr w:type="nwCell">
      <w:rPr>
        <w:color w:val="3C3C3C" w:themeColor="text1"/>
      </w:rPr>
    </w:tblStylePr>
  </w:style>
  <w:style w:type="table" w:styleId="FarbigeListe">
    <w:name w:val="Colorful List"/>
    <w:basedOn w:val="NormaleTabelle"/>
    <w:uiPriority w:val="72"/>
    <w:semiHidden/>
    <w:rsid w:val="000F59B8"/>
    <w:pPr>
      <w:spacing w:line="240" w:lineRule="auto"/>
    </w:pPr>
    <w:tblPr>
      <w:tblStyleRowBandSize w:val="1"/>
      <w:tblStyleColBandSize w:val="1"/>
    </w:tblPr>
    <w:tcPr>
      <w:shd w:val="clear" w:color="auto" w:fill="EBEBEB" w:themeFill="text1" w:themeFillTint="19"/>
    </w:tcPr>
    <w:tblStylePr w:type="firstRow">
      <w:rPr>
        <w:b/>
        <w:bCs/>
        <w:color w:val="FFFFFF" w:themeColor="background1"/>
      </w:rPr>
      <w:tblPr/>
      <w:tcPr>
        <w:tcBorders>
          <w:bottom w:val="single" w:sz="12" w:space="0" w:color="FFFFFF" w:themeColor="background1"/>
        </w:tcBorders>
        <w:shd w:val="clear" w:color="auto" w:fill="BD2A6E" w:themeFill="accent2" w:themeFillShade="CC"/>
      </w:tcPr>
    </w:tblStylePr>
    <w:tblStylePr w:type="lastRow">
      <w:rPr>
        <w:b/>
        <w:bCs/>
        <w:color w:val="BD2A6E" w:themeColor="accent2" w:themeShade="CC"/>
      </w:rPr>
      <w:tblPr/>
      <w:tcPr>
        <w:tcBorders>
          <w:top w:val="single" w:sz="12" w:space="0" w:color="3C3C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CE" w:themeFill="text1" w:themeFillTint="3F"/>
      </w:tcPr>
    </w:tblStylePr>
    <w:tblStylePr w:type="band1Horz">
      <w:tblPr/>
      <w:tcPr>
        <w:shd w:val="clear" w:color="auto" w:fill="D8D8D8" w:themeFill="text1" w:themeFillTint="33"/>
      </w:tcPr>
    </w:tblStylePr>
  </w:style>
  <w:style w:type="table" w:styleId="HellesRaster">
    <w:name w:val="Light Grid"/>
    <w:basedOn w:val="NormaleTabelle"/>
    <w:uiPriority w:val="62"/>
    <w:semiHidden/>
    <w:rsid w:val="000F59B8"/>
    <w:pPr>
      <w:spacing w:line="240" w:lineRule="auto"/>
    </w:p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insideH w:val="single" w:sz="8" w:space="0" w:color="3C3C3C" w:themeColor="text1"/>
        <w:insideV w:val="single" w:sz="8" w:space="0" w:color="3C3C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18" w:space="0" w:color="3C3C3C" w:themeColor="text1"/>
          <w:right w:val="single" w:sz="8" w:space="0" w:color="3C3C3C" w:themeColor="text1"/>
          <w:insideH w:val="nil"/>
          <w:insideV w:val="single" w:sz="8" w:space="0" w:color="3C3C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insideH w:val="nil"/>
          <w:insideV w:val="single" w:sz="8" w:space="0" w:color="3C3C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shd w:val="clear" w:color="auto" w:fill="CECECE" w:themeFill="text1" w:themeFillTint="3F"/>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shd w:val="clear" w:color="auto" w:fill="CECECE" w:themeFill="text1" w:themeFillTint="3F"/>
      </w:tcPr>
    </w:tblStylePr>
    <w:tblStylePr w:type="band2Horz">
      <w:tblPr/>
      <w:tcPr>
        <w:tcBorders>
          <w:top w:val="single" w:sz="8" w:space="0" w:color="3C3C3C" w:themeColor="text1"/>
          <w:left w:val="single" w:sz="8" w:space="0" w:color="3C3C3C" w:themeColor="text1"/>
          <w:bottom w:val="single" w:sz="8" w:space="0" w:color="3C3C3C" w:themeColor="text1"/>
          <w:right w:val="single" w:sz="8" w:space="0" w:color="3C3C3C" w:themeColor="text1"/>
          <w:insideV w:val="single" w:sz="8" w:space="0" w:color="3C3C3C" w:themeColor="text1"/>
        </w:tcBorders>
      </w:tcPr>
    </w:tblStylePr>
  </w:style>
  <w:style w:type="table" w:styleId="HellesRaster-Akzent1">
    <w:name w:val="Light Grid Accent 1"/>
    <w:basedOn w:val="NormaleTabelle"/>
    <w:uiPriority w:val="62"/>
    <w:semiHidden/>
    <w:rsid w:val="000F59B8"/>
    <w:pPr>
      <w:spacing w:line="240" w:lineRule="auto"/>
    </w:p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insideH w:val="single" w:sz="8" w:space="0" w:color="41B4D2" w:themeColor="accent1"/>
        <w:insideV w:val="single" w:sz="8" w:space="0" w:color="41B4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18" w:space="0" w:color="41B4D2" w:themeColor="accent1"/>
          <w:right w:val="single" w:sz="8" w:space="0" w:color="41B4D2" w:themeColor="accent1"/>
          <w:insideH w:val="nil"/>
          <w:insideV w:val="single" w:sz="8" w:space="0" w:color="41B4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insideH w:val="nil"/>
          <w:insideV w:val="single" w:sz="8" w:space="0" w:color="41B4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shd w:val="clear" w:color="auto" w:fill="CFECF3" w:themeFill="accent1" w:themeFillTint="3F"/>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shd w:val="clear" w:color="auto" w:fill="CFECF3" w:themeFill="accent1" w:themeFillTint="3F"/>
      </w:tcPr>
    </w:tblStylePr>
    <w:tblStylePr w:type="band2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insideV w:val="single" w:sz="8" w:space="0" w:color="41B4D2" w:themeColor="accent1"/>
        </w:tcBorders>
      </w:tcPr>
    </w:tblStylePr>
  </w:style>
  <w:style w:type="table" w:styleId="HelleSchattierung">
    <w:name w:val="Light Shading"/>
    <w:basedOn w:val="NormaleTabelle"/>
    <w:uiPriority w:val="60"/>
    <w:semiHidden/>
    <w:rsid w:val="000F59B8"/>
    <w:pPr>
      <w:spacing w:line="240" w:lineRule="auto"/>
    </w:pPr>
    <w:rPr>
      <w:color w:val="2C2C2C" w:themeColor="text1" w:themeShade="BF"/>
    </w:rPr>
    <w:tblPr>
      <w:tblStyleRowBandSize w:val="1"/>
      <w:tblStyleColBandSize w:val="1"/>
      <w:tblBorders>
        <w:top w:val="single" w:sz="8" w:space="0" w:color="3C3C3C" w:themeColor="text1"/>
        <w:bottom w:val="single" w:sz="8" w:space="0" w:color="3C3C3C" w:themeColor="text1"/>
      </w:tblBorders>
    </w:tblPr>
    <w:tblStylePr w:type="fir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lastRow">
      <w:pPr>
        <w:spacing w:before="0" w:after="0" w:line="240" w:lineRule="auto"/>
      </w:pPr>
      <w:rPr>
        <w:b/>
        <w:bCs/>
      </w:rPr>
      <w:tblPr/>
      <w:tcPr>
        <w:tcBorders>
          <w:top w:val="single" w:sz="8" w:space="0" w:color="3C3C3C" w:themeColor="text1"/>
          <w:left w:val="nil"/>
          <w:bottom w:val="single" w:sz="8" w:space="0" w:color="3C3C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CE" w:themeFill="text1" w:themeFillTint="3F"/>
      </w:tcPr>
    </w:tblStylePr>
    <w:tblStylePr w:type="band1Horz">
      <w:tblPr/>
      <w:tcPr>
        <w:tcBorders>
          <w:left w:val="nil"/>
          <w:right w:val="nil"/>
          <w:insideH w:val="nil"/>
          <w:insideV w:val="nil"/>
        </w:tcBorders>
        <w:shd w:val="clear" w:color="auto" w:fill="CECECE" w:themeFill="text1" w:themeFillTint="3F"/>
      </w:tcPr>
    </w:tblStylePr>
  </w:style>
  <w:style w:type="table" w:styleId="HelleSchattierung-Akzent1">
    <w:name w:val="Light Shading Accent 1"/>
    <w:basedOn w:val="NormaleTabelle"/>
    <w:uiPriority w:val="60"/>
    <w:semiHidden/>
    <w:rsid w:val="000F59B8"/>
    <w:pPr>
      <w:spacing w:line="240" w:lineRule="auto"/>
    </w:pPr>
    <w:rPr>
      <w:color w:val="278BA6" w:themeColor="accent1" w:themeShade="BF"/>
    </w:rPr>
    <w:tblPr>
      <w:tblStyleRowBandSize w:val="1"/>
      <w:tblStyleColBandSize w:val="1"/>
      <w:tblBorders>
        <w:top w:val="single" w:sz="8" w:space="0" w:color="41B4D2" w:themeColor="accent1"/>
        <w:bottom w:val="single" w:sz="8" w:space="0" w:color="41B4D2" w:themeColor="accent1"/>
      </w:tblBorders>
    </w:tblPr>
    <w:tblStylePr w:type="fir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lastRow">
      <w:pPr>
        <w:spacing w:before="0" w:after="0" w:line="240" w:lineRule="auto"/>
      </w:pPr>
      <w:rPr>
        <w:b/>
        <w:bCs/>
      </w:rPr>
      <w:tblPr/>
      <w:tcPr>
        <w:tcBorders>
          <w:top w:val="single" w:sz="8" w:space="0" w:color="41B4D2" w:themeColor="accent1"/>
          <w:left w:val="nil"/>
          <w:bottom w:val="single" w:sz="8" w:space="0" w:color="41B4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CF3" w:themeFill="accent1" w:themeFillTint="3F"/>
      </w:tcPr>
    </w:tblStylePr>
    <w:tblStylePr w:type="band1Horz">
      <w:tblPr/>
      <w:tcPr>
        <w:tcBorders>
          <w:left w:val="nil"/>
          <w:right w:val="nil"/>
          <w:insideH w:val="nil"/>
          <w:insideV w:val="nil"/>
        </w:tcBorders>
        <w:shd w:val="clear" w:color="auto" w:fill="CFECF3" w:themeFill="accent1" w:themeFillTint="3F"/>
      </w:tcPr>
    </w:tblStylePr>
  </w:style>
  <w:style w:type="table" w:styleId="HelleListe">
    <w:name w:val="Light List"/>
    <w:basedOn w:val="NormaleTabelle"/>
    <w:uiPriority w:val="61"/>
    <w:semiHidden/>
    <w:rsid w:val="000F59B8"/>
    <w:pPr>
      <w:spacing w:line="240" w:lineRule="auto"/>
    </w:pPr>
    <w:tblPr>
      <w:tblStyleRowBandSize w:val="1"/>
      <w:tblStyleColBandSize w:val="1"/>
      <w:tblBorders>
        <w:top w:val="single" w:sz="8" w:space="0" w:color="3C3C3C" w:themeColor="text1"/>
        <w:left w:val="single" w:sz="8" w:space="0" w:color="3C3C3C" w:themeColor="text1"/>
        <w:bottom w:val="single" w:sz="8" w:space="0" w:color="3C3C3C" w:themeColor="text1"/>
        <w:right w:val="single" w:sz="8" w:space="0" w:color="3C3C3C" w:themeColor="text1"/>
      </w:tblBorders>
    </w:tblPr>
    <w:tblStylePr w:type="firstRow">
      <w:pPr>
        <w:spacing w:before="0" w:after="0" w:line="240" w:lineRule="auto"/>
      </w:pPr>
      <w:rPr>
        <w:b/>
        <w:bCs/>
        <w:color w:val="FFFFFF" w:themeColor="background1"/>
      </w:rPr>
      <w:tblPr/>
      <w:tcPr>
        <w:shd w:val="clear" w:color="auto" w:fill="3C3C3C" w:themeFill="text1"/>
      </w:tcPr>
    </w:tblStylePr>
    <w:tblStylePr w:type="lastRow">
      <w:pPr>
        <w:spacing w:before="0" w:after="0" w:line="240" w:lineRule="auto"/>
      </w:pPr>
      <w:rPr>
        <w:b/>
        <w:bCs/>
      </w:rPr>
      <w:tblPr/>
      <w:tcPr>
        <w:tcBorders>
          <w:top w:val="double" w:sz="6" w:space="0" w:color="3C3C3C" w:themeColor="text1"/>
          <w:left w:val="single" w:sz="8" w:space="0" w:color="3C3C3C" w:themeColor="text1"/>
          <w:bottom w:val="single" w:sz="8" w:space="0" w:color="3C3C3C" w:themeColor="text1"/>
          <w:right w:val="single" w:sz="8" w:space="0" w:color="3C3C3C" w:themeColor="text1"/>
        </w:tcBorders>
      </w:tcPr>
    </w:tblStylePr>
    <w:tblStylePr w:type="firstCol">
      <w:rPr>
        <w:b/>
        <w:bCs/>
      </w:rPr>
    </w:tblStylePr>
    <w:tblStylePr w:type="lastCol">
      <w:rPr>
        <w:b/>
        <w:bCs/>
      </w:rPr>
    </w:tblStylePr>
    <w:tblStylePr w:type="band1Vert">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tblStylePr w:type="band1Horz">
      <w:tblPr/>
      <w:tcPr>
        <w:tcBorders>
          <w:top w:val="single" w:sz="8" w:space="0" w:color="3C3C3C" w:themeColor="text1"/>
          <w:left w:val="single" w:sz="8" w:space="0" w:color="3C3C3C" w:themeColor="text1"/>
          <w:bottom w:val="single" w:sz="8" w:space="0" w:color="3C3C3C" w:themeColor="text1"/>
          <w:right w:val="single" w:sz="8" w:space="0" w:color="3C3C3C" w:themeColor="text1"/>
        </w:tcBorders>
      </w:tcPr>
    </w:tblStylePr>
  </w:style>
  <w:style w:type="table" w:styleId="HelleListe-Akzent1">
    <w:name w:val="Light List Accent 1"/>
    <w:basedOn w:val="NormaleTabelle"/>
    <w:uiPriority w:val="61"/>
    <w:semiHidden/>
    <w:rsid w:val="000F59B8"/>
    <w:pPr>
      <w:spacing w:line="240" w:lineRule="auto"/>
    </w:pPr>
    <w:tblPr>
      <w:tblStyleRowBandSize w:val="1"/>
      <w:tblStyleColBandSize w:val="1"/>
      <w:tblBorders>
        <w:top w:val="single" w:sz="8" w:space="0" w:color="41B4D2" w:themeColor="accent1"/>
        <w:left w:val="single" w:sz="8" w:space="0" w:color="41B4D2" w:themeColor="accent1"/>
        <w:bottom w:val="single" w:sz="8" w:space="0" w:color="41B4D2" w:themeColor="accent1"/>
        <w:right w:val="single" w:sz="8" w:space="0" w:color="41B4D2" w:themeColor="accent1"/>
      </w:tblBorders>
    </w:tblPr>
    <w:tblStylePr w:type="firstRow">
      <w:pPr>
        <w:spacing w:before="0" w:after="0" w:line="240" w:lineRule="auto"/>
      </w:pPr>
      <w:rPr>
        <w:b/>
        <w:bCs/>
        <w:color w:val="FFFFFF" w:themeColor="background1"/>
      </w:rPr>
      <w:tblPr/>
      <w:tcPr>
        <w:shd w:val="clear" w:color="auto" w:fill="41B4D2" w:themeFill="accent1"/>
      </w:tcPr>
    </w:tblStylePr>
    <w:tblStylePr w:type="lastRow">
      <w:pPr>
        <w:spacing w:before="0" w:after="0" w:line="240" w:lineRule="auto"/>
      </w:pPr>
      <w:rPr>
        <w:b/>
        <w:bCs/>
      </w:rPr>
      <w:tblPr/>
      <w:tcPr>
        <w:tcBorders>
          <w:top w:val="double" w:sz="6" w:space="0" w:color="41B4D2" w:themeColor="accent1"/>
          <w:left w:val="single" w:sz="8" w:space="0" w:color="41B4D2" w:themeColor="accent1"/>
          <w:bottom w:val="single" w:sz="8" w:space="0" w:color="41B4D2" w:themeColor="accent1"/>
          <w:right w:val="single" w:sz="8" w:space="0" w:color="41B4D2" w:themeColor="accent1"/>
        </w:tcBorders>
      </w:tcPr>
    </w:tblStylePr>
    <w:tblStylePr w:type="firstCol">
      <w:rPr>
        <w:b/>
        <w:bCs/>
      </w:rPr>
    </w:tblStylePr>
    <w:tblStylePr w:type="lastCol">
      <w:rPr>
        <w:b/>
        <w:bCs/>
      </w:rPr>
    </w:tblStylePr>
    <w:tblStylePr w:type="band1Vert">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tblStylePr w:type="band1Horz">
      <w:tblPr/>
      <w:tcPr>
        <w:tcBorders>
          <w:top w:val="single" w:sz="8" w:space="0" w:color="41B4D2" w:themeColor="accent1"/>
          <w:left w:val="single" w:sz="8" w:space="0" w:color="41B4D2" w:themeColor="accent1"/>
          <w:bottom w:val="single" w:sz="8" w:space="0" w:color="41B4D2" w:themeColor="accent1"/>
          <w:right w:val="single" w:sz="8" w:space="0" w:color="41B4D2" w:themeColor="accent1"/>
        </w:tcBorders>
      </w:tcPr>
    </w:tblStylePr>
  </w:style>
  <w:style w:type="paragraph" w:customStyle="1" w:styleId="TableheadingWorldline">
    <w:name w:val="Table heading Worldline"/>
    <w:basedOn w:val="ZsysbasisWorldline"/>
    <w:link w:val="TableheadingWorldlineChar"/>
    <w:uiPriority w:val="4"/>
    <w:semiHidden/>
    <w:rsid w:val="00E037E6"/>
    <w:pPr>
      <w:keepNext/>
      <w:keepLines/>
      <w:spacing w:line="200" w:lineRule="atLeast"/>
    </w:pPr>
    <w:rPr>
      <w:b/>
      <w:color w:val="FFFFFF" w:themeColor="background2"/>
      <w:sz w:val="16"/>
    </w:rPr>
  </w:style>
  <w:style w:type="paragraph" w:customStyle="1" w:styleId="TabletextWorldline">
    <w:name w:val="Table text Worldline"/>
    <w:basedOn w:val="ZsysbasisWorldline"/>
    <w:link w:val="TabletextWorldlineChar"/>
    <w:uiPriority w:val="4"/>
    <w:semiHidden/>
    <w:rsid w:val="00E72359"/>
    <w:pPr>
      <w:spacing w:line="200" w:lineRule="atLeast"/>
    </w:pPr>
    <w:rPr>
      <w:sz w:val="15"/>
    </w:rPr>
  </w:style>
  <w:style w:type="character" w:customStyle="1" w:styleId="TabletextWorldlineChar">
    <w:name w:val="Table text Worldline Char"/>
    <w:basedOn w:val="Absatz-Standardschriftart"/>
    <w:link w:val="TabletextWorldline"/>
    <w:rsid w:val="00E72359"/>
    <w:rPr>
      <w:rFonts w:ascii="Arial" w:hAnsi="Arial" w:cs="Maiandra GD"/>
      <w:sz w:val="15"/>
      <w:szCs w:val="18"/>
      <w:lang w:val="en-GB"/>
    </w:rPr>
  </w:style>
  <w:style w:type="paragraph" w:customStyle="1" w:styleId="TabletitleWorldline">
    <w:name w:val="Table title Worldline"/>
    <w:basedOn w:val="ZsysbasisWorldline"/>
    <w:next w:val="BodytextWorldline"/>
    <w:link w:val="TabletitleWorldlineChar"/>
    <w:uiPriority w:val="4"/>
    <w:semiHidden/>
    <w:rsid w:val="005A4600"/>
    <w:pPr>
      <w:spacing w:before="120" w:after="120" w:line="240" w:lineRule="exact"/>
    </w:pPr>
    <w:rPr>
      <w:b/>
      <w:color w:val="41B4D2" w:themeColor="accent1"/>
    </w:rPr>
  </w:style>
  <w:style w:type="character" w:customStyle="1" w:styleId="TabletitleWorldlineChar">
    <w:name w:val="Table title Worldline Char"/>
    <w:basedOn w:val="Absatz-Standardschriftart"/>
    <w:link w:val="TabletitleWorldline"/>
    <w:rsid w:val="005A4600"/>
    <w:rPr>
      <w:rFonts w:ascii="Arial" w:hAnsi="Arial" w:cs="Maiandra GD"/>
      <w:b/>
      <w:color w:val="41B4D2" w:themeColor="accent1"/>
      <w:szCs w:val="18"/>
      <w:lang w:val="en-GB"/>
    </w:rPr>
  </w:style>
  <w:style w:type="paragraph" w:customStyle="1" w:styleId="TableheadingrightWorldline">
    <w:name w:val="Table heading right Worldline"/>
    <w:basedOn w:val="ZsysbasisWorldline"/>
    <w:link w:val="TableheadingrightWorldlineChar"/>
    <w:uiPriority w:val="4"/>
    <w:semiHidden/>
    <w:rsid w:val="00B72C54"/>
    <w:pPr>
      <w:keepNext/>
      <w:keepLines/>
      <w:spacing w:line="200" w:lineRule="atLeast"/>
      <w:jc w:val="right"/>
    </w:pPr>
    <w:rPr>
      <w:rFonts w:eastAsia="Batang"/>
      <w:b/>
      <w:color w:val="FFFFFF" w:themeColor="background2"/>
      <w:sz w:val="16"/>
    </w:rPr>
  </w:style>
  <w:style w:type="character" w:customStyle="1" w:styleId="TableheadingrightWorldlineChar">
    <w:name w:val="Table heading right Worldline Char"/>
    <w:basedOn w:val="Absatz-Standardschriftart"/>
    <w:link w:val="TableheadingrightWorldline"/>
    <w:rsid w:val="00B72C54"/>
    <w:rPr>
      <w:rFonts w:ascii="Arial" w:eastAsia="Batang" w:hAnsi="Arial" w:cs="Maiandra GD"/>
      <w:b/>
      <w:color w:val="FFFFFF" w:themeColor="background2"/>
      <w:sz w:val="16"/>
      <w:szCs w:val="18"/>
      <w:lang w:val="en-GB"/>
    </w:rPr>
  </w:style>
  <w:style w:type="paragraph" w:customStyle="1" w:styleId="TabletextrightWorldline">
    <w:name w:val="Table text right Worldline"/>
    <w:basedOn w:val="ZsysbasisWorldline"/>
    <w:link w:val="TabletextrightWorldlineChar"/>
    <w:uiPriority w:val="4"/>
    <w:semiHidden/>
    <w:rsid w:val="0061753A"/>
    <w:pPr>
      <w:spacing w:line="200" w:lineRule="atLeast"/>
      <w:jc w:val="right"/>
    </w:pPr>
    <w:rPr>
      <w:rFonts w:eastAsia="Batang"/>
      <w:sz w:val="15"/>
    </w:rPr>
  </w:style>
  <w:style w:type="character" w:customStyle="1" w:styleId="TabletextrightWorldlineChar">
    <w:name w:val="Table text right Worldline Char"/>
    <w:basedOn w:val="TabletextWorldlineChar"/>
    <w:link w:val="TabletextrightWorldline"/>
    <w:rsid w:val="0061753A"/>
    <w:rPr>
      <w:rFonts w:ascii="Arial" w:eastAsia="Batang" w:hAnsi="Arial" w:cs="Maiandra GD"/>
      <w:sz w:val="15"/>
      <w:szCs w:val="18"/>
      <w:lang w:val="en-GB"/>
    </w:rPr>
  </w:style>
  <w:style w:type="table" w:customStyle="1" w:styleId="BlanktableWorldline">
    <w:name w:val="Blank table Worldline"/>
    <w:basedOn w:val="NormaleTabelle"/>
    <w:uiPriority w:val="99"/>
    <w:rsid w:val="00180AEB"/>
    <w:tblPr>
      <w:tblCellMar>
        <w:left w:w="0" w:type="dxa"/>
        <w:right w:w="0" w:type="dxa"/>
      </w:tblCellMar>
    </w:tblPr>
  </w:style>
  <w:style w:type="paragraph" w:customStyle="1" w:styleId="FigureWorldline">
    <w:name w:val="Figure Worldline"/>
    <w:basedOn w:val="ZsysbasisWorldline"/>
    <w:next w:val="Beschriftung"/>
    <w:uiPriority w:val="45"/>
    <w:rsid w:val="00180AEB"/>
    <w:pPr>
      <w:keepNext/>
      <w:spacing w:before="240"/>
      <w:jc w:val="center"/>
    </w:pPr>
  </w:style>
  <w:style w:type="paragraph" w:customStyle="1" w:styleId="Numberedlistcolored1stlevelWorldline">
    <w:name w:val="Numbered list colored 1st level Worldline"/>
    <w:basedOn w:val="ZsysbasisWorldline"/>
    <w:uiPriority w:val="15"/>
    <w:qFormat/>
    <w:rsid w:val="0073197A"/>
    <w:pPr>
      <w:numPr>
        <w:ilvl w:val="1"/>
        <w:numId w:val="40"/>
      </w:numPr>
    </w:pPr>
  </w:style>
  <w:style w:type="paragraph" w:customStyle="1" w:styleId="Numberedlistcolored2ndlevelWorldline">
    <w:name w:val="Numbered list colored 2nd level Worldline"/>
    <w:basedOn w:val="ZsysbasisWorldline"/>
    <w:uiPriority w:val="16"/>
    <w:qFormat/>
    <w:rsid w:val="0073197A"/>
    <w:pPr>
      <w:numPr>
        <w:ilvl w:val="2"/>
        <w:numId w:val="40"/>
      </w:numPr>
    </w:pPr>
  </w:style>
  <w:style w:type="paragraph" w:customStyle="1" w:styleId="Numberedlistcolored3rdlevelWorldline">
    <w:name w:val="Numbered list colored 3rd level Worldline"/>
    <w:basedOn w:val="ZsysbasisWorldline"/>
    <w:uiPriority w:val="17"/>
    <w:qFormat/>
    <w:rsid w:val="0073197A"/>
    <w:pPr>
      <w:numPr>
        <w:ilvl w:val="3"/>
        <w:numId w:val="40"/>
      </w:numPr>
    </w:pPr>
  </w:style>
  <w:style w:type="paragraph" w:customStyle="1" w:styleId="AnnexWorldline">
    <w:name w:val="Annex Worldline"/>
    <w:basedOn w:val="ZsysbasisWorldline"/>
    <w:next w:val="BodytextWorldline"/>
    <w:uiPriority w:val="29"/>
    <w:qFormat/>
    <w:rsid w:val="00187CEB"/>
    <w:pPr>
      <w:keepNext/>
      <w:pageBreakBefore/>
      <w:numPr>
        <w:numId w:val="22"/>
      </w:numPr>
      <w:outlineLvl w:val="0"/>
    </w:pPr>
    <w:rPr>
      <w:b/>
      <w:color w:val="41B4D2" w:themeColor="accent1"/>
      <w:sz w:val="24"/>
    </w:rPr>
  </w:style>
  <w:style w:type="numbering" w:customStyle="1" w:styleId="AnnexnumberingWorldline">
    <w:name w:val="Annex numbering Worldline"/>
    <w:uiPriority w:val="4"/>
    <w:semiHidden/>
    <w:rsid w:val="00187CEB"/>
    <w:pPr>
      <w:numPr>
        <w:numId w:val="21"/>
      </w:numPr>
    </w:pPr>
  </w:style>
  <w:style w:type="paragraph" w:customStyle="1" w:styleId="AnnexparagraphWorldline">
    <w:name w:val="Annex paragraph Worldline"/>
    <w:basedOn w:val="ZsysbasisWorldline"/>
    <w:next w:val="BodytextWorldline"/>
    <w:uiPriority w:val="30"/>
    <w:qFormat/>
    <w:rsid w:val="00187CEB"/>
    <w:pPr>
      <w:keepNext/>
      <w:numPr>
        <w:ilvl w:val="1"/>
        <w:numId w:val="22"/>
      </w:numPr>
      <w:tabs>
        <w:tab w:val="left" w:pos="573"/>
        <w:tab w:val="left" w:pos="697"/>
      </w:tabs>
      <w:spacing w:before="480"/>
      <w:outlineLvl w:val="1"/>
    </w:pPr>
    <w:rPr>
      <w:b/>
    </w:rPr>
  </w:style>
  <w:style w:type="character" w:customStyle="1" w:styleId="SenderinformationWorldlineChar">
    <w:name w:val="Sender information Worldline Char"/>
    <w:basedOn w:val="Absatz-Standardschriftart"/>
    <w:link w:val="SenderinformationWorldline"/>
    <w:rsid w:val="0046606E"/>
    <w:rPr>
      <w:rFonts w:ascii="Arial" w:hAnsi="Arial" w:cs="Maiandra GD"/>
      <w:noProof/>
      <w:sz w:val="13"/>
      <w:szCs w:val="18"/>
      <w:lang w:val="en-GB"/>
    </w:rPr>
  </w:style>
  <w:style w:type="paragraph" w:customStyle="1" w:styleId="TableheadinglargeWorldline">
    <w:name w:val="Table heading large Worldline"/>
    <w:basedOn w:val="ZsysbasisWorldline"/>
    <w:link w:val="TableheadinglargeWorldlineChar"/>
    <w:uiPriority w:val="4"/>
    <w:semiHidden/>
    <w:rsid w:val="003F280F"/>
    <w:pPr>
      <w:keepNext/>
      <w:keepLines/>
    </w:pPr>
    <w:rPr>
      <w:b/>
      <w:color w:val="FFFFFF"/>
    </w:rPr>
  </w:style>
  <w:style w:type="character" w:customStyle="1" w:styleId="TableheadinglargeWorldlineChar">
    <w:name w:val="Table heading large Worldline Char"/>
    <w:basedOn w:val="Absatz-Standardschriftart"/>
    <w:link w:val="TableheadinglargeWorldline"/>
    <w:rsid w:val="003F280F"/>
    <w:rPr>
      <w:rFonts w:ascii="Arial" w:hAnsi="Arial" w:cs="Maiandra GD"/>
      <w:b/>
      <w:color w:val="FFFFFF"/>
      <w:szCs w:val="18"/>
      <w:lang w:val="en-GB"/>
    </w:rPr>
  </w:style>
  <w:style w:type="table" w:styleId="Gitternetztabelle1hell">
    <w:name w:val="Grid Table 1 Light"/>
    <w:basedOn w:val="NormaleTabelle"/>
    <w:uiPriority w:val="46"/>
    <w:semiHidden/>
    <w:rsid w:val="00E248CD"/>
    <w:pPr>
      <w:spacing w:line="240" w:lineRule="auto"/>
    </w:pPr>
    <w:tblPr>
      <w:tblStyleRowBandSize w:val="1"/>
      <w:tblStyleColBandSize w:val="1"/>
      <w:tblBorders>
        <w:top w:val="single" w:sz="4" w:space="0" w:color="B1B1B1" w:themeColor="text1" w:themeTint="66"/>
        <w:left w:val="single" w:sz="4" w:space="0" w:color="B1B1B1" w:themeColor="text1" w:themeTint="66"/>
        <w:bottom w:val="single" w:sz="4" w:space="0" w:color="B1B1B1" w:themeColor="text1" w:themeTint="66"/>
        <w:right w:val="single" w:sz="4" w:space="0" w:color="B1B1B1" w:themeColor="text1" w:themeTint="66"/>
        <w:insideH w:val="single" w:sz="4" w:space="0" w:color="B1B1B1" w:themeColor="text1" w:themeTint="66"/>
        <w:insideV w:val="single" w:sz="4" w:space="0" w:color="B1B1B1" w:themeColor="text1" w:themeTint="66"/>
      </w:tblBorders>
    </w:tblPr>
    <w:tblStylePr w:type="firstRow">
      <w:rPr>
        <w:b/>
        <w:bCs/>
      </w:rPr>
      <w:tblPr/>
      <w:tcPr>
        <w:tcBorders>
          <w:bottom w:val="single" w:sz="12" w:space="0" w:color="8A8A8A" w:themeColor="text1" w:themeTint="99"/>
        </w:tcBorders>
      </w:tcPr>
    </w:tblStylePr>
    <w:tblStylePr w:type="lastRow">
      <w:rPr>
        <w:b/>
        <w:bCs/>
      </w:rPr>
      <w:tblPr/>
      <w:tcPr>
        <w:tcBorders>
          <w:top w:val="double" w:sz="2" w:space="0" w:color="8A8A8A"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semiHidden/>
    <w:rsid w:val="00E248CD"/>
    <w:pPr>
      <w:spacing w:line="240" w:lineRule="auto"/>
    </w:pPr>
    <w:tblPr>
      <w:tblStyleRowBandSize w:val="1"/>
      <w:tblStyleColBandSize w:val="1"/>
      <w:tblBorders>
        <w:top w:val="single" w:sz="4" w:space="0" w:color="B3E0ED" w:themeColor="accent1" w:themeTint="66"/>
        <w:left w:val="single" w:sz="4" w:space="0" w:color="B3E0ED" w:themeColor="accent1" w:themeTint="66"/>
        <w:bottom w:val="single" w:sz="4" w:space="0" w:color="B3E0ED" w:themeColor="accent1" w:themeTint="66"/>
        <w:right w:val="single" w:sz="4" w:space="0" w:color="B3E0ED" w:themeColor="accent1" w:themeTint="66"/>
        <w:insideH w:val="single" w:sz="4" w:space="0" w:color="B3E0ED" w:themeColor="accent1" w:themeTint="66"/>
        <w:insideV w:val="single" w:sz="4" w:space="0" w:color="B3E0ED" w:themeColor="accent1" w:themeTint="66"/>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2" w:space="0" w:color="8DD1E4"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semiHidden/>
    <w:rsid w:val="00E248CD"/>
    <w:pPr>
      <w:spacing w:line="240" w:lineRule="auto"/>
    </w:pPr>
    <w:tblPr>
      <w:tblStyleRowBandSize w:val="1"/>
      <w:tblStyleColBandSize w:val="1"/>
      <w:tblBorders>
        <w:top w:val="single" w:sz="4" w:space="0" w:color="EFB7D0" w:themeColor="accent2" w:themeTint="66"/>
        <w:left w:val="single" w:sz="4" w:space="0" w:color="EFB7D0" w:themeColor="accent2" w:themeTint="66"/>
        <w:bottom w:val="single" w:sz="4" w:space="0" w:color="EFB7D0" w:themeColor="accent2" w:themeTint="66"/>
        <w:right w:val="single" w:sz="4" w:space="0" w:color="EFB7D0" w:themeColor="accent2" w:themeTint="66"/>
        <w:insideH w:val="single" w:sz="4" w:space="0" w:color="EFB7D0" w:themeColor="accent2" w:themeTint="66"/>
        <w:insideV w:val="single" w:sz="4" w:space="0" w:color="EFB7D0" w:themeColor="accent2" w:themeTint="66"/>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2" w:space="0" w:color="E793B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semiHidden/>
    <w:rsid w:val="00E248CD"/>
    <w:pPr>
      <w:spacing w:line="240" w:lineRule="auto"/>
    </w:pPr>
    <w:tblPr>
      <w:tblStyleRowBandSize w:val="1"/>
      <w:tblStyleColBandSize w:val="1"/>
      <w:tblBorders>
        <w:top w:val="single" w:sz="4" w:space="0" w:color="BFD0D9" w:themeColor="accent3" w:themeTint="66"/>
        <w:left w:val="single" w:sz="4" w:space="0" w:color="BFD0D9" w:themeColor="accent3" w:themeTint="66"/>
        <w:bottom w:val="single" w:sz="4" w:space="0" w:color="BFD0D9" w:themeColor="accent3" w:themeTint="66"/>
        <w:right w:val="single" w:sz="4" w:space="0" w:color="BFD0D9" w:themeColor="accent3" w:themeTint="66"/>
        <w:insideH w:val="single" w:sz="4" w:space="0" w:color="BFD0D9" w:themeColor="accent3" w:themeTint="66"/>
        <w:insideV w:val="single" w:sz="4" w:space="0" w:color="BFD0D9" w:themeColor="accent3" w:themeTint="66"/>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2" w:space="0" w:color="9FB9C6"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semiHidden/>
    <w:rsid w:val="00E248CD"/>
    <w:pPr>
      <w:spacing w:line="240" w:lineRule="auto"/>
    </w:pPr>
    <w:tblPr>
      <w:tblStyleRowBandSize w:val="1"/>
      <w:tblStyleColBandSize w:val="1"/>
      <w:tblBorders>
        <w:top w:val="single" w:sz="4" w:space="0" w:color="B4E2DB" w:themeColor="accent4" w:themeTint="66"/>
        <w:left w:val="single" w:sz="4" w:space="0" w:color="B4E2DB" w:themeColor="accent4" w:themeTint="66"/>
        <w:bottom w:val="single" w:sz="4" w:space="0" w:color="B4E2DB" w:themeColor="accent4" w:themeTint="66"/>
        <w:right w:val="single" w:sz="4" w:space="0" w:color="B4E2DB" w:themeColor="accent4" w:themeTint="66"/>
        <w:insideH w:val="single" w:sz="4" w:space="0" w:color="B4E2DB" w:themeColor="accent4" w:themeTint="66"/>
        <w:insideV w:val="single" w:sz="4" w:space="0" w:color="B4E2DB" w:themeColor="accent4" w:themeTint="66"/>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2" w:space="0" w:color="8FD4C9"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semiHidden/>
    <w:rsid w:val="00E248CD"/>
    <w:pPr>
      <w:spacing w:line="240" w:lineRule="auto"/>
    </w:pPr>
    <w:tblPr>
      <w:tblStyleRowBandSize w:val="1"/>
      <w:tblStyleColBandSize w:val="1"/>
      <w:tblBorders>
        <w:top w:val="single" w:sz="4" w:space="0" w:color="B1B1B1" w:themeColor="accent5" w:themeTint="66"/>
        <w:left w:val="single" w:sz="4" w:space="0" w:color="B1B1B1" w:themeColor="accent5" w:themeTint="66"/>
        <w:bottom w:val="single" w:sz="4" w:space="0" w:color="B1B1B1" w:themeColor="accent5" w:themeTint="66"/>
        <w:right w:val="single" w:sz="4" w:space="0" w:color="B1B1B1" w:themeColor="accent5" w:themeTint="66"/>
        <w:insideH w:val="single" w:sz="4" w:space="0" w:color="B1B1B1" w:themeColor="accent5" w:themeTint="66"/>
        <w:insideV w:val="single" w:sz="4" w:space="0" w:color="B1B1B1" w:themeColor="accent5" w:themeTint="66"/>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2" w:space="0" w:color="8A8A8A"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semiHidden/>
    <w:rsid w:val="00E248CD"/>
    <w:pPr>
      <w:spacing w:line="240" w:lineRule="auto"/>
    </w:pPr>
    <w:tblPr>
      <w:tblStyleRowBandSize w:val="1"/>
      <w:tblStyleColBandSize w:val="1"/>
      <w:tblBorders>
        <w:top w:val="single" w:sz="4" w:space="0" w:color="FBDECD" w:themeColor="accent6" w:themeTint="66"/>
        <w:left w:val="single" w:sz="4" w:space="0" w:color="FBDECD" w:themeColor="accent6" w:themeTint="66"/>
        <w:bottom w:val="single" w:sz="4" w:space="0" w:color="FBDECD" w:themeColor="accent6" w:themeTint="66"/>
        <w:right w:val="single" w:sz="4" w:space="0" w:color="FBDECD" w:themeColor="accent6" w:themeTint="66"/>
        <w:insideH w:val="single" w:sz="4" w:space="0" w:color="FBDECD" w:themeColor="accent6" w:themeTint="66"/>
        <w:insideV w:val="single" w:sz="4" w:space="0" w:color="FBDECD" w:themeColor="accent6" w:themeTint="66"/>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2" w:space="0" w:color="F9CEB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semiHidden/>
    <w:rsid w:val="00E248CD"/>
    <w:pPr>
      <w:spacing w:line="240" w:lineRule="auto"/>
    </w:pPr>
    <w:tblPr>
      <w:tblStyleRowBandSize w:val="1"/>
      <w:tblStyleColBandSize w:val="1"/>
      <w:tblBorders>
        <w:top w:val="single" w:sz="2" w:space="0" w:color="8A8A8A" w:themeColor="text1" w:themeTint="99"/>
        <w:bottom w:val="single" w:sz="2" w:space="0" w:color="8A8A8A" w:themeColor="text1" w:themeTint="99"/>
        <w:insideH w:val="single" w:sz="2" w:space="0" w:color="8A8A8A" w:themeColor="text1" w:themeTint="99"/>
        <w:insideV w:val="single" w:sz="2" w:space="0" w:color="8A8A8A" w:themeColor="text1" w:themeTint="99"/>
      </w:tblBorders>
    </w:tblPr>
    <w:tblStylePr w:type="firstRow">
      <w:rPr>
        <w:b/>
        <w:bCs/>
      </w:rPr>
      <w:tblPr/>
      <w:tcPr>
        <w:tcBorders>
          <w:top w:val="nil"/>
          <w:bottom w:val="single" w:sz="12" w:space="0" w:color="8A8A8A" w:themeColor="text1" w:themeTint="99"/>
          <w:insideH w:val="nil"/>
          <w:insideV w:val="nil"/>
        </w:tcBorders>
        <w:shd w:val="clear" w:color="auto" w:fill="FFFFFF" w:themeFill="background1"/>
      </w:tcPr>
    </w:tblStylePr>
    <w:tblStylePr w:type="lastRow">
      <w:rPr>
        <w:b/>
        <w:bCs/>
      </w:rPr>
      <w:tblPr/>
      <w:tcPr>
        <w:tcBorders>
          <w:top w:val="double" w:sz="2" w:space="0" w:color="8A8A8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Gitternetztabelle2Akzent1">
    <w:name w:val="Grid Table 2 Accent 1"/>
    <w:basedOn w:val="NormaleTabelle"/>
    <w:uiPriority w:val="47"/>
    <w:semiHidden/>
    <w:rsid w:val="00E248CD"/>
    <w:pPr>
      <w:spacing w:line="240" w:lineRule="auto"/>
    </w:pPr>
    <w:tblPr>
      <w:tblStyleRowBandSize w:val="1"/>
      <w:tblStyleColBandSize w:val="1"/>
      <w:tblBorders>
        <w:top w:val="single" w:sz="2" w:space="0" w:color="8DD1E4" w:themeColor="accent1" w:themeTint="99"/>
        <w:bottom w:val="single" w:sz="2" w:space="0" w:color="8DD1E4" w:themeColor="accent1" w:themeTint="99"/>
        <w:insideH w:val="single" w:sz="2" w:space="0" w:color="8DD1E4" w:themeColor="accent1" w:themeTint="99"/>
        <w:insideV w:val="single" w:sz="2" w:space="0" w:color="8DD1E4" w:themeColor="accent1" w:themeTint="99"/>
      </w:tblBorders>
    </w:tblPr>
    <w:tblStylePr w:type="firstRow">
      <w:rPr>
        <w:b/>
        <w:bCs/>
      </w:rPr>
      <w:tblPr/>
      <w:tcPr>
        <w:tcBorders>
          <w:top w:val="nil"/>
          <w:bottom w:val="single" w:sz="12" w:space="0" w:color="8DD1E4" w:themeColor="accent1" w:themeTint="99"/>
          <w:insideH w:val="nil"/>
          <w:insideV w:val="nil"/>
        </w:tcBorders>
        <w:shd w:val="clear" w:color="auto" w:fill="FFFFFF" w:themeFill="background1"/>
      </w:tcPr>
    </w:tblStylePr>
    <w:tblStylePr w:type="lastRow">
      <w:rPr>
        <w:b/>
        <w:bCs/>
      </w:rPr>
      <w:tblPr/>
      <w:tcPr>
        <w:tcBorders>
          <w:top w:val="double" w:sz="2" w:space="0" w:color="8DD1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Gitternetztabelle2Akzent2">
    <w:name w:val="Grid Table 2 Accent 2"/>
    <w:basedOn w:val="NormaleTabelle"/>
    <w:uiPriority w:val="47"/>
    <w:semiHidden/>
    <w:rsid w:val="00E248CD"/>
    <w:pPr>
      <w:spacing w:line="240" w:lineRule="auto"/>
    </w:pPr>
    <w:tblPr>
      <w:tblStyleRowBandSize w:val="1"/>
      <w:tblStyleColBandSize w:val="1"/>
      <w:tblBorders>
        <w:top w:val="single" w:sz="2" w:space="0" w:color="E793B9" w:themeColor="accent2" w:themeTint="99"/>
        <w:bottom w:val="single" w:sz="2" w:space="0" w:color="E793B9" w:themeColor="accent2" w:themeTint="99"/>
        <w:insideH w:val="single" w:sz="2" w:space="0" w:color="E793B9" w:themeColor="accent2" w:themeTint="99"/>
        <w:insideV w:val="single" w:sz="2" w:space="0" w:color="E793B9" w:themeColor="accent2" w:themeTint="99"/>
      </w:tblBorders>
    </w:tblPr>
    <w:tblStylePr w:type="firstRow">
      <w:rPr>
        <w:b/>
        <w:bCs/>
      </w:rPr>
      <w:tblPr/>
      <w:tcPr>
        <w:tcBorders>
          <w:top w:val="nil"/>
          <w:bottom w:val="single" w:sz="12" w:space="0" w:color="E793B9" w:themeColor="accent2" w:themeTint="99"/>
          <w:insideH w:val="nil"/>
          <w:insideV w:val="nil"/>
        </w:tcBorders>
        <w:shd w:val="clear" w:color="auto" w:fill="FFFFFF" w:themeFill="background1"/>
      </w:tcPr>
    </w:tblStylePr>
    <w:tblStylePr w:type="lastRow">
      <w:rPr>
        <w:b/>
        <w:bCs/>
      </w:rPr>
      <w:tblPr/>
      <w:tcPr>
        <w:tcBorders>
          <w:top w:val="double" w:sz="2" w:space="0" w:color="E793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Gitternetztabelle2Akzent3">
    <w:name w:val="Grid Table 2 Accent 3"/>
    <w:basedOn w:val="NormaleTabelle"/>
    <w:uiPriority w:val="47"/>
    <w:semiHidden/>
    <w:rsid w:val="00E248CD"/>
    <w:pPr>
      <w:spacing w:line="240" w:lineRule="auto"/>
    </w:pPr>
    <w:tblPr>
      <w:tblStyleRowBandSize w:val="1"/>
      <w:tblStyleColBandSize w:val="1"/>
      <w:tblBorders>
        <w:top w:val="single" w:sz="2" w:space="0" w:color="9FB9C6" w:themeColor="accent3" w:themeTint="99"/>
        <w:bottom w:val="single" w:sz="2" w:space="0" w:color="9FB9C6" w:themeColor="accent3" w:themeTint="99"/>
        <w:insideH w:val="single" w:sz="2" w:space="0" w:color="9FB9C6" w:themeColor="accent3" w:themeTint="99"/>
        <w:insideV w:val="single" w:sz="2" w:space="0" w:color="9FB9C6" w:themeColor="accent3" w:themeTint="99"/>
      </w:tblBorders>
    </w:tblPr>
    <w:tblStylePr w:type="firstRow">
      <w:rPr>
        <w:b/>
        <w:bCs/>
      </w:rPr>
      <w:tblPr/>
      <w:tcPr>
        <w:tcBorders>
          <w:top w:val="nil"/>
          <w:bottom w:val="single" w:sz="12" w:space="0" w:color="9FB9C6" w:themeColor="accent3" w:themeTint="99"/>
          <w:insideH w:val="nil"/>
          <w:insideV w:val="nil"/>
        </w:tcBorders>
        <w:shd w:val="clear" w:color="auto" w:fill="FFFFFF" w:themeFill="background1"/>
      </w:tcPr>
    </w:tblStylePr>
    <w:tblStylePr w:type="lastRow">
      <w:rPr>
        <w:b/>
        <w:bCs/>
      </w:rPr>
      <w:tblPr/>
      <w:tcPr>
        <w:tcBorders>
          <w:top w:val="double" w:sz="2" w:space="0" w:color="9FB9C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Gitternetztabelle2Akzent4">
    <w:name w:val="Grid Table 2 Accent 4"/>
    <w:basedOn w:val="NormaleTabelle"/>
    <w:uiPriority w:val="47"/>
    <w:semiHidden/>
    <w:rsid w:val="00E248CD"/>
    <w:pPr>
      <w:spacing w:line="240" w:lineRule="auto"/>
    </w:pPr>
    <w:tblPr>
      <w:tblStyleRowBandSize w:val="1"/>
      <w:tblStyleColBandSize w:val="1"/>
      <w:tblBorders>
        <w:top w:val="single" w:sz="2" w:space="0" w:color="8FD4C9" w:themeColor="accent4" w:themeTint="99"/>
        <w:bottom w:val="single" w:sz="2" w:space="0" w:color="8FD4C9" w:themeColor="accent4" w:themeTint="99"/>
        <w:insideH w:val="single" w:sz="2" w:space="0" w:color="8FD4C9" w:themeColor="accent4" w:themeTint="99"/>
        <w:insideV w:val="single" w:sz="2" w:space="0" w:color="8FD4C9" w:themeColor="accent4" w:themeTint="99"/>
      </w:tblBorders>
    </w:tblPr>
    <w:tblStylePr w:type="firstRow">
      <w:rPr>
        <w:b/>
        <w:bCs/>
      </w:rPr>
      <w:tblPr/>
      <w:tcPr>
        <w:tcBorders>
          <w:top w:val="nil"/>
          <w:bottom w:val="single" w:sz="12" w:space="0" w:color="8FD4C9" w:themeColor="accent4" w:themeTint="99"/>
          <w:insideH w:val="nil"/>
          <w:insideV w:val="nil"/>
        </w:tcBorders>
        <w:shd w:val="clear" w:color="auto" w:fill="FFFFFF" w:themeFill="background1"/>
      </w:tcPr>
    </w:tblStylePr>
    <w:tblStylePr w:type="lastRow">
      <w:rPr>
        <w:b/>
        <w:bCs/>
      </w:rPr>
      <w:tblPr/>
      <w:tcPr>
        <w:tcBorders>
          <w:top w:val="double" w:sz="2" w:space="0" w:color="8FD4C9"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Gitternetztabelle2Akzent5">
    <w:name w:val="Grid Table 2 Accent 5"/>
    <w:basedOn w:val="NormaleTabelle"/>
    <w:uiPriority w:val="47"/>
    <w:semiHidden/>
    <w:rsid w:val="00E248CD"/>
    <w:pPr>
      <w:spacing w:line="240" w:lineRule="auto"/>
    </w:pPr>
    <w:tblPr>
      <w:tblStyleRowBandSize w:val="1"/>
      <w:tblStyleColBandSize w:val="1"/>
      <w:tblBorders>
        <w:top w:val="single" w:sz="2" w:space="0" w:color="8A8A8A" w:themeColor="accent5" w:themeTint="99"/>
        <w:bottom w:val="single" w:sz="2" w:space="0" w:color="8A8A8A" w:themeColor="accent5" w:themeTint="99"/>
        <w:insideH w:val="single" w:sz="2" w:space="0" w:color="8A8A8A" w:themeColor="accent5" w:themeTint="99"/>
        <w:insideV w:val="single" w:sz="2" w:space="0" w:color="8A8A8A" w:themeColor="accent5" w:themeTint="99"/>
      </w:tblBorders>
    </w:tblPr>
    <w:tblStylePr w:type="firstRow">
      <w:rPr>
        <w:b/>
        <w:bCs/>
      </w:rPr>
      <w:tblPr/>
      <w:tcPr>
        <w:tcBorders>
          <w:top w:val="nil"/>
          <w:bottom w:val="single" w:sz="12" w:space="0" w:color="8A8A8A" w:themeColor="accent5" w:themeTint="99"/>
          <w:insideH w:val="nil"/>
          <w:insideV w:val="nil"/>
        </w:tcBorders>
        <w:shd w:val="clear" w:color="auto" w:fill="FFFFFF" w:themeFill="background1"/>
      </w:tcPr>
    </w:tblStylePr>
    <w:tblStylePr w:type="lastRow">
      <w:rPr>
        <w:b/>
        <w:bCs/>
      </w:rPr>
      <w:tblPr/>
      <w:tcPr>
        <w:tcBorders>
          <w:top w:val="double" w:sz="2" w:space="0" w:color="8A8A8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Gitternetztabelle2Akzent6">
    <w:name w:val="Grid Table 2 Accent 6"/>
    <w:basedOn w:val="NormaleTabelle"/>
    <w:uiPriority w:val="47"/>
    <w:semiHidden/>
    <w:rsid w:val="00E248CD"/>
    <w:pPr>
      <w:spacing w:line="240" w:lineRule="auto"/>
    </w:pPr>
    <w:tblPr>
      <w:tblStyleRowBandSize w:val="1"/>
      <w:tblStyleColBandSize w:val="1"/>
      <w:tblBorders>
        <w:top w:val="single" w:sz="2" w:space="0" w:color="F9CEB4" w:themeColor="accent6" w:themeTint="99"/>
        <w:bottom w:val="single" w:sz="2" w:space="0" w:color="F9CEB4" w:themeColor="accent6" w:themeTint="99"/>
        <w:insideH w:val="single" w:sz="2" w:space="0" w:color="F9CEB4" w:themeColor="accent6" w:themeTint="99"/>
        <w:insideV w:val="single" w:sz="2" w:space="0" w:color="F9CEB4" w:themeColor="accent6" w:themeTint="99"/>
      </w:tblBorders>
    </w:tblPr>
    <w:tblStylePr w:type="firstRow">
      <w:rPr>
        <w:b/>
        <w:bCs/>
      </w:rPr>
      <w:tblPr/>
      <w:tcPr>
        <w:tcBorders>
          <w:top w:val="nil"/>
          <w:bottom w:val="single" w:sz="12" w:space="0" w:color="F9CEB4" w:themeColor="accent6" w:themeTint="99"/>
          <w:insideH w:val="nil"/>
          <w:insideV w:val="nil"/>
        </w:tcBorders>
        <w:shd w:val="clear" w:color="auto" w:fill="FFFFFF" w:themeFill="background1"/>
      </w:tcPr>
    </w:tblStylePr>
    <w:tblStylePr w:type="lastRow">
      <w:rPr>
        <w:b/>
        <w:bCs/>
      </w:rPr>
      <w:tblPr/>
      <w:tcPr>
        <w:tcBorders>
          <w:top w:val="double" w:sz="2" w:space="0" w:color="F9CEB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Gitternetztabelle3">
    <w:name w:val="Grid Table 3"/>
    <w:basedOn w:val="NormaleTabelle"/>
    <w:uiPriority w:val="48"/>
    <w:semiHidden/>
    <w:rsid w:val="00E248CD"/>
    <w:pPr>
      <w:spacing w:line="240" w:lineRule="auto"/>
    </w:pPr>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styleId="Gitternetztabelle3Akzent1">
    <w:name w:val="Grid Table 3 Accent 1"/>
    <w:basedOn w:val="NormaleTabelle"/>
    <w:uiPriority w:val="48"/>
    <w:semiHidden/>
    <w:rsid w:val="00E248CD"/>
    <w:pPr>
      <w:spacing w:line="240" w:lineRule="auto"/>
    </w:p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styleId="Gitternetztabelle3Akzent2">
    <w:name w:val="Grid Table 3 Accent 2"/>
    <w:basedOn w:val="NormaleTabelle"/>
    <w:uiPriority w:val="48"/>
    <w:semiHidden/>
    <w:rsid w:val="00E248CD"/>
    <w:pPr>
      <w:spacing w:line="240" w:lineRule="auto"/>
    </w:p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styleId="Gitternetztabelle3Akzent3">
    <w:name w:val="Grid Table 3 Accent 3"/>
    <w:basedOn w:val="NormaleTabelle"/>
    <w:uiPriority w:val="48"/>
    <w:semiHidden/>
    <w:rsid w:val="00E248CD"/>
    <w:pPr>
      <w:spacing w:line="240" w:lineRule="auto"/>
    </w:p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styleId="Gitternetztabelle3Akzent4">
    <w:name w:val="Grid Table 3 Accent 4"/>
    <w:basedOn w:val="NormaleTabelle"/>
    <w:uiPriority w:val="48"/>
    <w:semiHidden/>
    <w:rsid w:val="00E248CD"/>
    <w:pPr>
      <w:spacing w:line="240" w:lineRule="auto"/>
    </w:p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styleId="Gitternetztabelle3Akzent5">
    <w:name w:val="Grid Table 3 Accent 5"/>
    <w:basedOn w:val="NormaleTabelle"/>
    <w:uiPriority w:val="48"/>
    <w:semiHidden/>
    <w:rsid w:val="00E248CD"/>
    <w:pPr>
      <w:spacing w:line="240" w:lineRule="auto"/>
    </w:p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styleId="Gitternetztabelle3Akzent6">
    <w:name w:val="Grid Table 3 Accent 6"/>
    <w:basedOn w:val="NormaleTabelle"/>
    <w:uiPriority w:val="48"/>
    <w:semiHidden/>
    <w:rsid w:val="00E248CD"/>
    <w:pPr>
      <w:spacing w:line="240" w:lineRule="auto"/>
    </w:p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styleId="Gitternetztabelle4">
    <w:name w:val="Grid Table 4"/>
    <w:basedOn w:val="NormaleTabelle"/>
    <w:uiPriority w:val="49"/>
    <w:semiHidden/>
    <w:rsid w:val="00E248CD"/>
    <w:pPr>
      <w:spacing w:line="240" w:lineRule="auto"/>
    </w:pPr>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insideV w:val="nil"/>
        </w:tcBorders>
        <w:shd w:val="clear" w:color="auto" w:fill="3C3C3C" w:themeFill="text1"/>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Gitternetztabelle4Akzent1">
    <w:name w:val="Grid Table 4 Accent 1"/>
    <w:basedOn w:val="NormaleTabelle"/>
    <w:uiPriority w:val="49"/>
    <w:semiHidden/>
    <w:rsid w:val="00E248CD"/>
    <w:pPr>
      <w:spacing w:line="240" w:lineRule="auto"/>
    </w:p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insideV w:val="nil"/>
        </w:tcBorders>
        <w:shd w:val="clear" w:color="auto" w:fill="41B4D2" w:themeFill="accent1"/>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Gitternetztabelle4Akzent2">
    <w:name w:val="Grid Table 4 Accent 2"/>
    <w:basedOn w:val="NormaleTabelle"/>
    <w:uiPriority w:val="49"/>
    <w:semiHidden/>
    <w:rsid w:val="00E248CD"/>
    <w:pPr>
      <w:spacing w:line="240" w:lineRule="auto"/>
    </w:p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insideV w:val="nil"/>
        </w:tcBorders>
        <w:shd w:val="clear" w:color="auto" w:fill="D74B8C" w:themeFill="accent2"/>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Gitternetztabelle4Akzent3">
    <w:name w:val="Grid Table 4 Accent 3"/>
    <w:basedOn w:val="NormaleTabelle"/>
    <w:uiPriority w:val="49"/>
    <w:semiHidden/>
    <w:rsid w:val="00E248CD"/>
    <w:pPr>
      <w:spacing w:line="240" w:lineRule="auto"/>
    </w:p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insideV w:val="nil"/>
        </w:tcBorders>
        <w:shd w:val="clear" w:color="auto" w:fill="5F8CA0" w:themeFill="accent3"/>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Gitternetztabelle4Akzent4">
    <w:name w:val="Grid Table 4 Accent 4"/>
    <w:basedOn w:val="NormaleTabelle"/>
    <w:uiPriority w:val="49"/>
    <w:semiHidden/>
    <w:rsid w:val="00E248CD"/>
    <w:pPr>
      <w:spacing w:line="240" w:lineRule="auto"/>
    </w:p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insideV w:val="nil"/>
        </w:tcBorders>
        <w:shd w:val="clear" w:color="auto" w:fill="46B8A6" w:themeFill="accent4"/>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Gitternetztabelle4Akzent5">
    <w:name w:val="Grid Table 4 Accent 5"/>
    <w:basedOn w:val="NormaleTabelle"/>
    <w:uiPriority w:val="49"/>
    <w:semiHidden/>
    <w:rsid w:val="00E248CD"/>
    <w:pPr>
      <w:spacing w:line="240" w:lineRule="auto"/>
    </w:p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insideV w:val="nil"/>
        </w:tcBorders>
        <w:shd w:val="clear" w:color="auto" w:fill="3C3C3C" w:themeFill="accent5"/>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Gitternetztabelle4Akzent6">
    <w:name w:val="Grid Table 4 Accent 6"/>
    <w:basedOn w:val="NormaleTabelle"/>
    <w:uiPriority w:val="49"/>
    <w:semiHidden/>
    <w:rsid w:val="00E248CD"/>
    <w:pPr>
      <w:spacing w:line="240" w:lineRule="auto"/>
    </w:p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insideV w:val="nil"/>
        </w:tcBorders>
        <w:shd w:val="clear" w:color="auto" w:fill="F5AF82" w:themeFill="accent6"/>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Gitternetztabelle5dunkel">
    <w:name w:val="Grid Table 5 Dark"/>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text1"/>
      </w:tcPr>
    </w:tblStylePr>
    <w:tblStylePr w:type="band1Vert">
      <w:tblPr/>
      <w:tcPr>
        <w:shd w:val="clear" w:color="auto" w:fill="B1B1B1" w:themeFill="text1" w:themeFillTint="66"/>
      </w:tcPr>
    </w:tblStylePr>
    <w:tblStylePr w:type="band1Horz">
      <w:tblPr/>
      <w:tcPr>
        <w:shd w:val="clear" w:color="auto" w:fill="B1B1B1" w:themeFill="text1" w:themeFillTint="66"/>
      </w:tcPr>
    </w:tblStylePr>
  </w:style>
  <w:style w:type="table" w:styleId="Gitternetztabelle5dunkelAkzent1">
    <w:name w:val="Grid Table 5 Dark Accent 1"/>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F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B4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B4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B4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B4D2" w:themeFill="accent1"/>
      </w:tcPr>
    </w:tblStylePr>
    <w:tblStylePr w:type="band1Vert">
      <w:tblPr/>
      <w:tcPr>
        <w:shd w:val="clear" w:color="auto" w:fill="B3E0ED" w:themeFill="accent1" w:themeFillTint="66"/>
      </w:tcPr>
    </w:tblStylePr>
    <w:tblStylePr w:type="band1Horz">
      <w:tblPr/>
      <w:tcPr>
        <w:shd w:val="clear" w:color="auto" w:fill="B3E0ED" w:themeFill="accent1" w:themeFillTint="66"/>
      </w:tcPr>
    </w:tblStylePr>
  </w:style>
  <w:style w:type="table" w:styleId="Gitternetztabelle5dunkelAkzent2">
    <w:name w:val="Grid Table 5 Dark Accent 2"/>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B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74B8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74B8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74B8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74B8C" w:themeFill="accent2"/>
      </w:tcPr>
    </w:tblStylePr>
    <w:tblStylePr w:type="band1Vert">
      <w:tblPr/>
      <w:tcPr>
        <w:shd w:val="clear" w:color="auto" w:fill="EFB7D0" w:themeFill="accent2" w:themeFillTint="66"/>
      </w:tcPr>
    </w:tblStylePr>
    <w:tblStylePr w:type="band1Horz">
      <w:tblPr/>
      <w:tcPr>
        <w:shd w:val="clear" w:color="auto" w:fill="EFB7D0" w:themeFill="accent2" w:themeFillTint="66"/>
      </w:tcPr>
    </w:tblStylePr>
  </w:style>
  <w:style w:type="table" w:styleId="Gitternetztabelle5dunkelAkzent3">
    <w:name w:val="Grid Table 5 Dark Accent 3"/>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7E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8CA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8CA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8CA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8CA0" w:themeFill="accent3"/>
      </w:tcPr>
    </w:tblStylePr>
    <w:tblStylePr w:type="band1Vert">
      <w:tblPr/>
      <w:tcPr>
        <w:shd w:val="clear" w:color="auto" w:fill="BFD0D9" w:themeFill="accent3" w:themeFillTint="66"/>
      </w:tcPr>
    </w:tblStylePr>
    <w:tblStylePr w:type="band1Horz">
      <w:tblPr/>
      <w:tcPr>
        <w:shd w:val="clear" w:color="auto" w:fill="BFD0D9" w:themeFill="accent3" w:themeFillTint="66"/>
      </w:tcPr>
    </w:tblStylePr>
  </w:style>
  <w:style w:type="table" w:styleId="Gitternetztabelle5dunkelAkzent4">
    <w:name w:val="Grid Table 5 Dark Accent 4"/>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1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6B8A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6B8A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6B8A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6B8A6" w:themeFill="accent4"/>
      </w:tcPr>
    </w:tblStylePr>
    <w:tblStylePr w:type="band1Vert">
      <w:tblPr/>
      <w:tcPr>
        <w:shd w:val="clear" w:color="auto" w:fill="B4E2DB" w:themeFill="accent4" w:themeFillTint="66"/>
      </w:tcPr>
    </w:tblStylePr>
    <w:tblStylePr w:type="band1Horz">
      <w:tblPr/>
      <w:tcPr>
        <w:shd w:val="clear" w:color="auto" w:fill="B4E2DB" w:themeFill="accent4" w:themeFillTint="66"/>
      </w:tcPr>
    </w:tblStylePr>
  </w:style>
  <w:style w:type="table" w:styleId="Gitternetztabelle5dunkelAkzent5">
    <w:name w:val="Grid Table 5 Dark Accent 5"/>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8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3C3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3C3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3C3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3C3C" w:themeFill="accent5"/>
      </w:tcPr>
    </w:tblStylePr>
    <w:tblStylePr w:type="band1Vert">
      <w:tblPr/>
      <w:tcPr>
        <w:shd w:val="clear" w:color="auto" w:fill="B1B1B1" w:themeFill="accent5" w:themeFillTint="66"/>
      </w:tcPr>
    </w:tblStylePr>
    <w:tblStylePr w:type="band1Horz">
      <w:tblPr/>
      <w:tcPr>
        <w:shd w:val="clear" w:color="auto" w:fill="B1B1B1" w:themeFill="accent5" w:themeFillTint="66"/>
      </w:tcPr>
    </w:tblStylePr>
  </w:style>
  <w:style w:type="table" w:styleId="Gitternetztabelle5dunkelAkzent6">
    <w:name w:val="Grid Table 5 Dark Accent 6"/>
    <w:basedOn w:val="NormaleTabelle"/>
    <w:uiPriority w:val="50"/>
    <w:semiHidden/>
    <w:rsid w:val="00E248C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AF8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AF8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AF8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AF82" w:themeFill="accent6"/>
      </w:tcPr>
    </w:tblStylePr>
    <w:tblStylePr w:type="band1Vert">
      <w:tblPr/>
      <w:tcPr>
        <w:shd w:val="clear" w:color="auto" w:fill="FBDECD" w:themeFill="accent6" w:themeFillTint="66"/>
      </w:tcPr>
    </w:tblStylePr>
    <w:tblStylePr w:type="band1Horz">
      <w:tblPr/>
      <w:tcPr>
        <w:shd w:val="clear" w:color="auto" w:fill="FBDECD" w:themeFill="accent6" w:themeFillTint="66"/>
      </w:tcPr>
    </w:tblStylePr>
  </w:style>
  <w:style w:type="table" w:styleId="Gitternetztabelle6farbig">
    <w:name w:val="Grid Table 6 Colorful"/>
    <w:basedOn w:val="NormaleTabelle"/>
    <w:uiPriority w:val="51"/>
    <w:semiHidden/>
    <w:rsid w:val="00E248CD"/>
    <w:pPr>
      <w:spacing w:line="240" w:lineRule="auto"/>
    </w:pPr>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bottom w:val="single" w:sz="12" w:space="0" w:color="8A8A8A" w:themeColor="text1" w:themeTint="99"/>
        </w:tcBorders>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Gitternetztabelle6farbigAkzent1">
    <w:name w:val="Grid Table 6 Colorful Accent 1"/>
    <w:basedOn w:val="NormaleTabelle"/>
    <w:uiPriority w:val="51"/>
    <w:semiHidden/>
    <w:rsid w:val="00E248CD"/>
    <w:pPr>
      <w:spacing w:line="240" w:lineRule="auto"/>
    </w:pPr>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bottom w:val="single" w:sz="12" w:space="0" w:color="8DD1E4" w:themeColor="accent1" w:themeTint="99"/>
        </w:tcBorders>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Gitternetztabelle6farbigAkzent2">
    <w:name w:val="Grid Table 6 Colorful Accent 2"/>
    <w:basedOn w:val="NormaleTabelle"/>
    <w:uiPriority w:val="51"/>
    <w:semiHidden/>
    <w:rsid w:val="00E248CD"/>
    <w:pPr>
      <w:spacing w:line="240" w:lineRule="auto"/>
    </w:pPr>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bottom w:val="single" w:sz="12" w:space="0" w:color="E793B9" w:themeColor="accent2" w:themeTint="99"/>
        </w:tcBorders>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Gitternetztabelle6farbigAkzent3">
    <w:name w:val="Grid Table 6 Colorful Accent 3"/>
    <w:basedOn w:val="NormaleTabelle"/>
    <w:uiPriority w:val="51"/>
    <w:semiHidden/>
    <w:rsid w:val="00E248CD"/>
    <w:pPr>
      <w:spacing w:line="240" w:lineRule="auto"/>
    </w:pPr>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bottom w:val="single" w:sz="12" w:space="0" w:color="9FB9C6" w:themeColor="accent3" w:themeTint="99"/>
        </w:tcBorders>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Gitternetztabelle6farbigAkzent4">
    <w:name w:val="Grid Table 6 Colorful Accent 4"/>
    <w:basedOn w:val="NormaleTabelle"/>
    <w:uiPriority w:val="51"/>
    <w:semiHidden/>
    <w:rsid w:val="00E248CD"/>
    <w:pPr>
      <w:spacing w:line="240" w:lineRule="auto"/>
    </w:pPr>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bottom w:val="single" w:sz="12" w:space="0" w:color="8FD4C9" w:themeColor="accent4" w:themeTint="99"/>
        </w:tcBorders>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Gitternetztabelle6farbigAkzent5">
    <w:name w:val="Grid Table 6 Colorful Accent 5"/>
    <w:basedOn w:val="NormaleTabelle"/>
    <w:uiPriority w:val="51"/>
    <w:semiHidden/>
    <w:rsid w:val="00E248CD"/>
    <w:pPr>
      <w:spacing w:line="240" w:lineRule="auto"/>
    </w:pPr>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bottom w:val="single" w:sz="12" w:space="0" w:color="8A8A8A" w:themeColor="accent5" w:themeTint="99"/>
        </w:tcBorders>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Gitternetztabelle6farbigAkzent6">
    <w:name w:val="Grid Table 6 Colorful Accent 6"/>
    <w:basedOn w:val="NormaleTabelle"/>
    <w:uiPriority w:val="51"/>
    <w:semiHidden/>
    <w:rsid w:val="00E248CD"/>
    <w:pPr>
      <w:spacing w:line="240" w:lineRule="auto"/>
    </w:pPr>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bottom w:val="single" w:sz="12" w:space="0" w:color="F9CEB4" w:themeColor="accent6" w:themeTint="99"/>
        </w:tcBorders>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Gitternetztabelle7farbig">
    <w:name w:val="Grid Table 7 Colorful"/>
    <w:basedOn w:val="NormaleTabelle"/>
    <w:uiPriority w:val="52"/>
    <w:semiHidden/>
    <w:rsid w:val="00E248CD"/>
    <w:pPr>
      <w:spacing w:line="240" w:lineRule="auto"/>
    </w:pPr>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insideV w:val="single" w:sz="4" w:space="0" w:color="8A8A8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bottom w:val="single" w:sz="4" w:space="0" w:color="8A8A8A" w:themeColor="text1" w:themeTint="99"/>
        </w:tcBorders>
      </w:tcPr>
    </w:tblStylePr>
    <w:tblStylePr w:type="nwCell">
      <w:tblPr/>
      <w:tcPr>
        <w:tcBorders>
          <w:bottom w:val="single" w:sz="4" w:space="0" w:color="8A8A8A" w:themeColor="text1" w:themeTint="99"/>
        </w:tcBorders>
      </w:tcPr>
    </w:tblStylePr>
    <w:tblStylePr w:type="seCell">
      <w:tblPr/>
      <w:tcPr>
        <w:tcBorders>
          <w:top w:val="single" w:sz="4" w:space="0" w:color="8A8A8A" w:themeColor="text1" w:themeTint="99"/>
        </w:tcBorders>
      </w:tcPr>
    </w:tblStylePr>
    <w:tblStylePr w:type="swCell">
      <w:tblPr/>
      <w:tcPr>
        <w:tcBorders>
          <w:top w:val="single" w:sz="4" w:space="0" w:color="8A8A8A" w:themeColor="text1" w:themeTint="99"/>
        </w:tcBorders>
      </w:tcPr>
    </w:tblStylePr>
  </w:style>
  <w:style w:type="table" w:styleId="Gitternetztabelle7farbigAkzent1">
    <w:name w:val="Grid Table 7 Colorful Accent 1"/>
    <w:basedOn w:val="NormaleTabelle"/>
    <w:uiPriority w:val="52"/>
    <w:semiHidden/>
    <w:rsid w:val="00E248CD"/>
    <w:pPr>
      <w:spacing w:line="240" w:lineRule="auto"/>
    </w:pPr>
    <w:rPr>
      <w:color w:val="278BA6" w:themeColor="accent1" w:themeShade="BF"/>
    </w:r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insideV w:val="single" w:sz="4" w:space="0" w:color="8DD1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bottom w:val="single" w:sz="4" w:space="0" w:color="8DD1E4" w:themeColor="accent1" w:themeTint="99"/>
        </w:tcBorders>
      </w:tcPr>
    </w:tblStylePr>
    <w:tblStylePr w:type="nwCell">
      <w:tblPr/>
      <w:tcPr>
        <w:tcBorders>
          <w:bottom w:val="single" w:sz="4" w:space="0" w:color="8DD1E4" w:themeColor="accent1" w:themeTint="99"/>
        </w:tcBorders>
      </w:tcPr>
    </w:tblStylePr>
    <w:tblStylePr w:type="seCell">
      <w:tblPr/>
      <w:tcPr>
        <w:tcBorders>
          <w:top w:val="single" w:sz="4" w:space="0" w:color="8DD1E4" w:themeColor="accent1" w:themeTint="99"/>
        </w:tcBorders>
      </w:tcPr>
    </w:tblStylePr>
    <w:tblStylePr w:type="swCell">
      <w:tblPr/>
      <w:tcPr>
        <w:tcBorders>
          <w:top w:val="single" w:sz="4" w:space="0" w:color="8DD1E4" w:themeColor="accent1" w:themeTint="99"/>
        </w:tcBorders>
      </w:tcPr>
    </w:tblStylePr>
  </w:style>
  <w:style w:type="table" w:styleId="Gitternetztabelle7farbigAkzent2">
    <w:name w:val="Grid Table 7 Colorful Accent 2"/>
    <w:basedOn w:val="NormaleTabelle"/>
    <w:uiPriority w:val="52"/>
    <w:semiHidden/>
    <w:rsid w:val="00E248CD"/>
    <w:pPr>
      <w:spacing w:line="240" w:lineRule="auto"/>
    </w:pPr>
    <w:rPr>
      <w:color w:val="B12767" w:themeColor="accent2" w:themeShade="BF"/>
    </w:r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insideV w:val="single" w:sz="4" w:space="0" w:color="E793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bottom w:val="single" w:sz="4" w:space="0" w:color="E793B9" w:themeColor="accent2" w:themeTint="99"/>
        </w:tcBorders>
      </w:tcPr>
    </w:tblStylePr>
    <w:tblStylePr w:type="nwCell">
      <w:tblPr/>
      <w:tcPr>
        <w:tcBorders>
          <w:bottom w:val="single" w:sz="4" w:space="0" w:color="E793B9" w:themeColor="accent2" w:themeTint="99"/>
        </w:tcBorders>
      </w:tcPr>
    </w:tblStylePr>
    <w:tblStylePr w:type="seCell">
      <w:tblPr/>
      <w:tcPr>
        <w:tcBorders>
          <w:top w:val="single" w:sz="4" w:space="0" w:color="E793B9" w:themeColor="accent2" w:themeTint="99"/>
        </w:tcBorders>
      </w:tcPr>
    </w:tblStylePr>
    <w:tblStylePr w:type="swCell">
      <w:tblPr/>
      <w:tcPr>
        <w:tcBorders>
          <w:top w:val="single" w:sz="4" w:space="0" w:color="E793B9" w:themeColor="accent2" w:themeTint="99"/>
        </w:tcBorders>
      </w:tcPr>
    </w:tblStylePr>
  </w:style>
  <w:style w:type="table" w:styleId="Gitternetztabelle7farbigAkzent3">
    <w:name w:val="Grid Table 7 Colorful Accent 3"/>
    <w:basedOn w:val="NormaleTabelle"/>
    <w:uiPriority w:val="52"/>
    <w:semiHidden/>
    <w:rsid w:val="00E248CD"/>
    <w:pPr>
      <w:spacing w:line="240" w:lineRule="auto"/>
    </w:pPr>
    <w:rPr>
      <w:color w:val="476877" w:themeColor="accent3" w:themeShade="BF"/>
    </w:r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insideV w:val="single" w:sz="4" w:space="0" w:color="9FB9C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bottom w:val="single" w:sz="4" w:space="0" w:color="9FB9C6" w:themeColor="accent3" w:themeTint="99"/>
        </w:tcBorders>
      </w:tcPr>
    </w:tblStylePr>
    <w:tblStylePr w:type="nwCell">
      <w:tblPr/>
      <w:tcPr>
        <w:tcBorders>
          <w:bottom w:val="single" w:sz="4" w:space="0" w:color="9FB9C6" w:themeColor="accent3" w:themeTint="99"/>
        </w:tcBorders>
      </w:tcPr>
    </w:tblStylePr>
    <w:tblStylePr w:type="seCell">
      <w:tblPr/>
      <w:tcPr>
        <w:tcBorders>
          <w:top w:val="single" w:sz="4" w:space="0" w:color="9FB9C6" w:themeColor="accent3" w:themeTint="99"/>
        </w:tcBorders>
      </w:tcPr>
    </w:tblStylePr>
    <w:tblStylePr w:type="swCell">
      <w:tblPr/>
      <w:tcPr>
        <w:tcBorders>
          <w:top w:val="single" w:sz="4" w:space="0" w:color="9FB9C6" w:themeColor="accent3" w:themeTint="99"/>
        </w:tcBorders>
      </w:tcPr>
    </w:tblStylePr>
  </w:style>
  <w:style w:type="table" w:styleId="Gitternetztabelle7farbigAkzent4">
    <w:name w:val="Grid Table 7 Colorful Accent 4"/>
    <w:basedOn w:val="NormaleTabelle"/>
    <w:uiPriority w:val="52"/>
    <w:semiHidden/>
    <w:rsid w:val="00E248CD"/>
    <w:pPr>
      <w:spacing w:line="240" w:lineRule="auto"/>
    </w:pPr>
    <w:rPr>
      <w:color w:val="34897B" w:themeColor="accent4" w:themeShade="BF"/>
    </w:r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insideV w:val="single" w:sz="4" w:space="0" w:color="8FD4C9"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bottom w:val="single" w:sz="4" w:space="0" w:color="8FD4C9" w:themeColor="accent4" w:themeTint="99"/>
        </w:tcBorders>
      </w:tcPr>
    </w:tblStylePr>
    <w:tblStylePr w:type="nwCell">
      <w:tblPr/>
      <w:tcPr>
        <w:tcBorders>
          <w:bottom w:val="single" w:sz="4" w:space="0" w:color="8FD4C9" w:themeColor="accent4" w:themeTint="99"/>
        </w:tcBorders>
      </w:tcPr>
    </w:tblStylePr>
    <w:tblStylePr w:type="seCell">
      <w:tblPr/>
      <w:tcPr>
        <w:tcBorders>
          <w:top w:val="single" w:sz="4" w:space="0" w:color="8FD4C9" w:themeColor="accent4" w:themeTint="99"/>
        </w:tcBorders>
      </w:tcPr>
    </w:tblStylePr>
    <w:tblStylePr w:type="swCell">
      <w:tblPr/>
      <w:tcPr>
        <w:tcBorders>
          <w:top w:val="single" w:sz="4" w:space="0" w:color="8FD4C9" w:themeColor="accent4" w:themeTint="99"/>
        </w:tcBorders>
      </w:tcPr>
    </w:tblStylePr>
  </w:style>
  <w:style w:type="table" w:styleId="Gitternetztabelle7farbigAkzent5">
    <w:name w:val="Grid Table 7 Colorful Accent 5"/>
    <w:basedOn w:val="NormaleTabelle"/>
    <w:uiPriority w:val="52"/>
    <w:semiHidden/>
    <w:rsid w:val="00E248CD"/>
    <w:pPr>
      <w:spacing w:line="240" w:lineRule="auto"/>
    </w:pPr>
    <w:rPr>
      <w:color w:val="2C2C2C" w:themeColor="accent5" w:themeShade="BF"/>
    </w:r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insideV w:val="single" w:sz="4" w:space="0" w:color="8A8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bottom w:val="single" w:sz="4" w:space="0" w:color="8A8A8A" w:themeColor="accent5" w:themeTint="99"/>
        </w:tcBorders>
      </w:tcPr>
    </w:tblStylePr>
    <w:tblStylePr w:type="nwCell">
      <w:tblPr/>
      <w:tcPr>
        <w:tcBorders>
          <w:bottom w:val="single" w:sz="4" w:space="0" w:color="8A8A8A" w:themeColor="accent5" w:themeTint="99"/>
        </w:tcBorders>
      </w:tcPr>
    </w:tblStylePr>
    <w:tblStylePr w:type="seCell">
      <w:tblPr/>
      <w:tcPr>
        <w:tcBorders>
          <w:top w:val="single" w:sz="4" w:space="0" w:color="8A8A8A" w:themeColor="accent5" w:themeTint="99"/>
        </w:tcBorders>
      </w:tcPr>
    </w:tblStylePr>
    <w:tblStylePr w:type="swCell">
      <w:tblPr/>
      <w:tcPr>
        <w:tcBorders>
          <w:top w:val="single" w:sz="4" w:space="0" w:color="8A8A8A" w:themeColor="accent5" w:themeTint="99"/>
        </w:tcBorders>
      </w:tcPr>
    </w:tblStylePr>
  </w:style>
  <w:style w:type="table" w:styleId="Gitternetztabelle7farbigAkzent6">
    <w:name w:val="Grid Table 7 Colorful Accent 6"/>
    <w:basedOn w:val="NormaleTabelle"/>
    <w:uiPriority w:val="52"/>
    <w:semiHidden/>
    <w:rsid w:val="00E248CD"/>
    <w:pPr>
      <w:spacing w:line="240" w:lineRule="auto"/>
    </w:pPr>
    <w:rPr>
      <w:color w:val="EE762A" w:themeColor="accent6" w:themeShade="BF"/>
    </w:r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insideV w:val="single" w:sz="4" w:space="0" w:color="F9CE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bottom w:val="single" w:sz="4" w:space="0" w:color="F9CEB4" w:themeColor="accent6" w:themeTint="99"/>
        </w:tcBorders>
      </w:tcPr>
    </w:tblStylePr>
    <w:tblStylePr w:type="nwCell">
      <w:tblPr/>
      <w:tcPr>
        <w:tcBorders>
          <w:bottom w:val="single" w:sz="4" w:space="0" w:color="F9CEB4" w:themeColor="accent6" w:themeTint="99"/>
        </w:tcBorders>
      </w:tcPr>
    </w:tblStylePr>
    <w:tblStylePr w:type="seCell">
      <w:tblPr/>
      <w:tcPr>
        <w:tcBorders>
          <w:top w:val="single" w:sz="4" w:space="0" w:color="F9CEB4" w:themeColor="accent6" w:themeTint="99"/>
        </w:tcBorders>
      </w:tcPr>
    </w:tblStylePr>
    <w:tblStylePr w:type="swCell">
      <w:tblPr/>
      <w:tcPr>
        <w:tcBorders>
          <w:top w:val="single" w:sz="4" w:space="0" w:color="F9CEB4" w:themeColor="accent6" w:themeTint="99"/>
        </w:tcBorders>
      </w:tcPr>
    </w:tblStylePr>
  </w:style>
  <w:style w:type="table" w:styleId="Listentabelle1hell">
    <w:name w:val="List Table 1 Light"/>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8A8A8A" w:themeColor="text1" w:themeTint="99"/>
        </w:tcBorders>
      </w:tcPr>
    </w:tblStylePr>
    <w:tblStylePr w:type="lastRow">
      <w:rPr>
        <w:b/>
        <w:bCs/>
      </w:rPr>
      <w:tblPr/>
      <w:tcPr>
        <w:tcBorders>
          <w:top w:val="sing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Listentabelle1hellAkzent1">
    <w:name w:val="List Table 1 Light Accent 1"/>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8DD1E4" w:themeColor="accent1" w:themeTint="99"/>
        </w:tcBorders>
      </w:tcPr>
    </w:tblStylePr>
    <w:tblStylePr w:type="lastRow">
      <w:rPr>
        <w:b/>
        <w:bCs/>
      </w:rPr>
      <w:tblPr/>
      <w:tcPr>
        <w:tcBorders>
          <w:top w:val="sing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Listentabelle1hellAkzent2">
    <w:name w:val="List Table 1 Light Accent 2"/>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E793B9" w:themeColor="accent2" w:themeTint="99"/>
        </w:tcBorders>
      </w:tcPr>
    </w:tblStylePr>
    <w:tblStylePr w:type="lastRow">
      <w:rPr>
        <w:b/>
        <w:bCs/>
      </w:rPr>
      <w:tblPr/>
      <w:tcPr>
        <w:tcBorders>
          <w:top w:val="sing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Listentabelle1hellAkzent3">
    <w:name w:val="List Table 1 Light Accent 3"/>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9FB9C6" w:themeColor="accent3" w:themeTint="99"/>
        </w:tcBorders>
      </w:tcPr>
    </w:tblStylePr>
    <w:tblStylePr w:type="lastRow">
      <w:rPr>
        <w:b/>
        <w:bCs/>
      </w:rPr>
      <w:tblPr/>
      <w:tcPr>
        <w:tcBorders>
          <w:top w:val="sing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Listentabelle1hellAkzent4">
    <w:name w:val="List Table 1 Light Accent 4"/>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8FD4C9" w:themeColor="accent4" w:themeTint="99"/>
        </w:tcBorders>
      </w:tcPr>
    </w:tblStylePr>
    <w:tblStylePr w:type="lastRow">
      <w:rPr>
        <w:b/>
        <w:bCs/>
      </w:rPr>
      <w:tblPr/>
      <w:tcPr>
        <w:tcBorders>
          <w:top w:val="sing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Listentabelle1hellAkzent5">
    <w:name w:val="List Table 1 Light Accent 5"/>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8A8A8A" w:themeColor="accent5" w:themeTint="99"/>
        </w:tcBorders>
      </w:tcPr>
    </w:tblStylePr>
    <w:tblStylePr w:type="lastRow">
      <w:rPr>
        <w:b/>
        <w:bCs/>
      </w:rPr>
      <w:tblPr/>
      <w:tcPr>
        <w:tcBorders>
          <w:top w:val="sing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Listentabelle1hellAkzent6">
    <w:name w:val="List Table 1 Light Accent 6"/>
    <w:basedOn w:val="NormaleTabelle"/>
    <w:uiPriority w:val="46"/>
    <w:semiHidden/>
    <w:rsid w:val="00E248CD"/>
    <w:pPr>
      <w:spacing w:line="240" w:lineRule="auto"/>
    </w:pPr>
    <w:tblPr>
      <w:tblStyleRowBandSize w:val="1"/>
      <w:tblStyleColBandSize w:val="1"/>
    </w:tblPr>
    <w:tblStylePr w:type="firstRow">
      <w:rPr>
        <w:b/>
        <w:bCs/>
      </w:rPr>
      <w:tblPr/>
      <w:tcPr>
        <w:tcBorders>
          <w:bottom w:val="single" w:sz="4" w:space="0" w:color="F9CEB4" w:themeColor="accent6" w:themeTint="99"/>
        </w:tcBorders>
      </w:tcPr>
    </w:tblStylePr>
    <w:tblStylePr w:type="lastRow">
      <w:rPr>
        <w:b/>
        <w:bCs/>
      </w:rPr>
      <w:tblPr/>
      <w:tcPr>
        <w:tcBorders>
          <w:top w:val="sing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Listentabelle2">
    <w:name w:val="List Table 2"/>
    <w:basedOn w:val="NormaleTabelle"/>
    <w:uiPriority w:val="47"/>
    <w:semiHidden/>
    <w:rsid w:val="00E248CD"/>
    <w:pPr>
      <w:spacing w:line="240" w:lineRule="auto"/>
    </w:pPr>
    <w:tblPr>
      <w:tblStyleRowBandSize w:val="1"/>
      <w:tblStyleColBandSize w:val="1"/>
      <w:tblBorders>
        <w:top w:val="single" w:sz="4" w:space="0" w:color="8A8A8A" w:themeColor="text1" w:themeTint="99"/>
        <w:bottom w:val="single" w:sz="4" w:space="0" w:color="8A8A8A" w:themeColor="text1" w:themeTint="99"/>
        <w:insideH w:val="single" w:sz="4" w:space="0" w:color="8A8A8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Listentabelle2Akzent1">
    <w:name w:val="List Table 2 Accent 1"/>
    <w:basedOn w:val="NormaleTabelle"/>
    <w:uiPriority w:val="47"/>
    <w:semiHidden/>
    <w:rsid w:val="00E248CD"/>
    <w:pPr>
      <w:spacing w:line="240" w:lineRule="auto"/>
    </w:pPr>
    <w:tblPr>
      <w:tblStyleRowBandSize w:val="1"/>
      <w:tblStyleColBandSize w:val="1"/>
      <w:tblBorders>
        <w:top w:val="single" w:sz="4" w:space="0" w:color="8DD1E4" w:themeColor="accent1" w:themeTint="99"/>
        <w:bottom w:val="single" w:sz="4" w:space="0" w:color="8DD1E4" w:themeColor="accent1" w:themeTint="99"/>
        <w:insideH w:val="single" w:sz="4" w:space="0" w:color="8DD1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Listentabelle2Akzent2">
    <w:name w:val="List Table 2 Accent 2"/>
    <w:basedOn w:val="NormaleTabelle"/>
    <w:uiPriority w:val="47"/>
    <w:semiHidden/>
    <w:rsid w:val="00E248CD"/>
    <w:pPr>
      <w:spacing w:line="240" w:lineRule="auto"/>
    </w:pPr>
    <w:tblPr>
      <w:tblStyleRowBandSize w:val="1"/>
      <w:tblStyleColBandSize w:val="1"/>
      <w:tblBorders>
        <w:top w:val="single" w:sz="4" w:space="0" w:color="E793B9" w:themeColor="accent2" w:themeTint="99"/>
        <w:bottom w:val="single" w:sz="4" w:space="0" w:color="E793B9" w:themeColor="accent2" w:themeTint="99"/>
        <w:insideH w:val="single" w:sz="4" w:space="0" w:color="E793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Listentabelle2Akzent3">
    <w:name w:val="List Table 2 Accent 3"/>
    <w:basedOn w:val="NormaleTabelle"/>
    <w:uiPriority w:val="47"/>
    <w:semiHidden/>
    <w:rsid w:val="00E248CD"/>
    <w:pPr>
      <w:spacing w:line="240" w:lineRule="auto"/>
    </w:pPr>
    <w:tblPr>
      <w:tblStyleRowBandSize w:val="1"/>
      <w:tblStyleColBandSize w:val="1"/>
      <w:tblBorders>
        <w:top w:val="single" w:sz="4" w:space="0" w:color="9FB9C6" w:themeColor="accent3" w:themeTint="99"/>
        <w:bottom w:val="single" w:sz="4" w:space="0" w:color="9FB9C6" w:themeColor="accent3" w:themeTint="99"/>
        <w:insideH w:val="single" w:sz="4" w:space="0" w:color="9FB9C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Listentabelle2Akzent4">
    <w:name w:val="List Table 2 Accent 4"/>
    <w:basedOn w:val="NormaleTabelle"/>
    <w:uiPriority w:val="47"/>
    <w:semiHidden/>
    <w:rsid w:val="00E248CD"/>
    <w:pPr>
      <w:spacing w:line="240" w:lineRule="auto"/>
    </w:pPr>
    <w:tblPr>
      <w:tblStyleRowBandSize w:val="1"/>
      <w:tblStyleColBandSize w:val="1"/>
      <w:tblBorders>
        <w:top w:val="single" w:sz="4" w:space="0" w:color="8FD4C9" w:themeColor="accent4" w:themeTint="99"/>
        <w:bottom w:val="single" w:sz="4" w:space="0" w:color="8FD4C9" w:themeColor="accent4" w:themeTint="99"/>
        <w:insideH w:val="single" w:sz="4" w:space="0" w:color="8FD4C9"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Listentabelle2Akzent5">
    <w:name w:val="List Table 2 Accent 5"/>
    <w:basedOn w:val="NormaleTabelle"/>
    <w:uiPriority w:val="47"/>
    <w:semiHidden/>
    <w:rsid w:val="00E248CD"/>
    <w:pPr>
      <w:spacing w:line="240" w:lineRule="auto"/>
    </w:pPr>
    <w:tblPr>
      <w:tblStyleRowBandSize w:val="1"/>
      <w:tblStyleColBandSize w:val="1"/>
      <w:tblBorders>
        <w:top w:val="single" w:sz="4" w:space="0" w:color="8A8A8A" w:themeColor="accent5" w:themeTint="99"/>
        <w:bottom w:val="single" w:sz="4" w:space="0" w:color="8A8A8A" w:themeColor="accent5" w:themeTint="99"/>
        <w:insideH w:val="single" w:sz="4" w:space="0" w:color="8A8A8A"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Listentabelle2Akzent6">
    <w:name w:val="List Table 2 Accent 6"/>
    <w:basedOn w:val="NormaleTabelle"/>
    <w:uiPriority w:val="47"/>
    <w:semiHidden/>
    <w:rsid w:val="00E248CD"/>
    <w:pPr>
      <w:spacing w:line="240" w:lineRule="auto"/>
    </w:pPr>
    <w:tblPr>
      <w:tblStyleRowBandSize w:val="1"/>
      <w:tblStyleColBandSize w:val="1"/>
      <w:tblBorders>
        <w:top w:val="single" w:sz="4" w:space="0" w:color="F9CEB4" w:themeColor="accent6" w:themeTint="99"/>
        <w:bottom w:val="single" w:sz="4" w:space="0" w:color="F9CEB4" w:themeColor="accent6" w:themeTint="99"/>
        <w:insideH w:val="single" w:sz="4" w:space="0" w:color="F9CEB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Listentabelle3">
    <w:name w:val="List Table 3"/>
    <w:basedOn w:val="NormaleTabelle"/>
    <w:uiPriority w:val="48"/>
    <w:semiHidden/>
    <w:rsid w:val="00E248CD"/>
    <w:pPr>
      <w:spacing w:line="240" w:lineRule="auto"/>
    </w:pPr>
    <w:tblPr>
      <w:tblStyleRowBandSize w:val="1"/>
      <w:tblStyleColBandSize w:val="1"/>
      <w:tblBorders>
        <w:top w:val="single" w:sz="4" w:space="0" w:color="3C3C3C" w:themeColor="text1"/>
        <w:left w:val="single" w:sz="4" w:space="0" w:color="3C3C3C" w:themeColor="text1"/>
        <w:bottom w:val="single" w:sz="4" w:space="0" w:color="3C3C3C" w:themeColor="text1"/>
        <w:right w:val="single" w:sz="4" w:space="0" w:color="3C3C3C" w:themeColor="text1"/>
      </w:tblBorders>
    </w:tblPr>
    <w:tblStylePr w:type="firstRow">
      <w:rPr>
        <w:b/>
        <w:bCs/>
        <w:color w:val="FFFFFF" w:themeColor="background1"/>
      </w:rPr>
      <w:tblPr/>
      <w:tcPr>
        <w:shd w:val="clear" w:color="auto" w:fill="3C3C3C" w:themeFill="text1"/>
      </w:tcPr>
    </w:tblStylePr>
    <w:tblStylePr w:type="lastRow">
      <w:rPr>
        <w:b/>
        <w:bCs/>
      </w:rPr>
      <w:tblPr/>
      <w:tcPr>
        <w:tcBorders>
          <w:top w:val="double" w:sz="4" w:space="0" w:color="3C3C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text1"/>
          <w:right w:val="single" w:sz="4" w:space="0" w:color="3C3C3C" w:themeColor="text1"/>
        </w:tcBorders>
      </w:tcPr>
    </w:tblStylePr>
    <w:tblStylePr w:type="band1Horz">
      <w:tblPr/>
      <w:tcPr>
        <w:tcBorders>
          <w:top w:val="single" w:sz="4" w:space="0" w:color="3C3C3C" w:themeColor="text1"/>
          <w:bottom w:val="single" w:sz="4" w:space="0" w:color="3C3C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text1"/>
          <w:left w:val="nil"/>
        </w:tcBorders>
      </w:tcPr>
    </w:tblStylePr>
    <w:tblStylePr w:type="swCell">
      <w:tblPr/>
      <w:tcPr>
        <w:tcBorders>
          <w:top w:val="double" w:sz="4" w:space="0" w:color="3C3C3C" w:themeColor="text1"/>
          <w:right w:val="nil"/>
        </w:tcBorders>
      </w:tcPr>
    </w:tblStylePr>
  </w:style>
  <w:style w:type="table" w:styleId="Listentabelle3Akzent1">
    <w:name w:val="List Table 3 Accent 1"/>
    <w:basedOn w:val="NormaleTabelle"/>
    <w:uiPriority w:val="48"/>
    <w:semiHidden/>
    <w:rsid w:val="00E248CD"/>
    <w:pPr>
      <w:spacing w:line="240" w:lineRule="auto"/>
    </w:pPr>
    <w:tblPr>
      <w:tblStyleRowBandSize w:val="1"/>
      <w:tblStyleColBandSize w:val="1"/>
      <w:tblBorders>
        <w:top w:val="single" w:sz="4" w:space="0" w:color="41B4D2" w:themeColor="accent1"/>
        <w:left w:val="single" w:sz="4" w:space="0" w:color="41B4D2" w:themeColor="accent1"/>
        <w:bottom w:val="single" w:sz="4" w:space="0" w:color="41B4D2" w:themeColor="accent1"/>
        <w:right w:val="single" w:sz="4" w:space="0" w:color="41B4D2" w:themeColor="accent1"/>
      </w:tblBorders>
    </w:tblPr>
    <w:tblStylePr w:type="firstRow">
      <w:rPr>
        <w:b/>
        <w:bCs/>
        <w:color w:val="FFFFFF" w:themeColor="background1"/>
      </w:rPr>
      <w:tblPr/>
      <w:tcPr>
        <w:shd w:val="clear" w:color="auto" w:fill="41B4D2" w:themeFill="accent1"/>
      </w:tcPr>
    </w:tblStylePr>
    <w:tblStylePr w:type="lastRow">
      <w:rPr>
        <w:b/>
        <w:bCs/>
      </w:rPr>
      <w:tblPr/>
      <w:tcPr>
        <w:tcBorders>
          <w:top w:val="double" w:sz="4" w:space="0" w:color="41B4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B4D2" w:themeColor="accent1"/>
          <w:right w:val="single" w:sz="4" w:space="0" w:color="41B4D2" w:themeColor="accent1"/>
        </w:tcBorders>
      </w:tcPr>
    </w:tblStylePr>
    <w:tblStylePr w:type="band1Horz">
      <w:tblPr/>
      <w:tcPr>
        <w:tcBorders>
          <w:top w:val="single" w:sz="4" w:space="0" w:color="41B4D2" w:themeColor="accent1"/>
          <w:bottom w:val="single" w:sz="4" w:space="0" w:color="41B4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B4D2" w:themeColor="accent1"/>
          <w:left w:val="nil"/>
        </w:tcBorders>
      </w:tcPr>
    </w:tblStylePr>
    <w:tblStylePr w:type="swCell">
      <w:tblPr/>
      <w:tcPr>
        <w:tcBorders>
          <w:top w:val="double" w:sz="4" w:space="0" w:color="41B4D2" w:themeColor="accent1"/>
          <w:right w:val="nil"/>
        </w:tcBorders>
      </w:tcPr>
    </w:tblStylePr>
  </w:style>
  <w:style w:type="table" w:styleId="Listentabelle3Akzent2">
    <w:name w:val="List Table 3 Accent 2"/>
    <w:basedOn w:val="NormaleTabelle"/>
    <w:uiPriority w:val="48"/>
    <w:semiHidden/>
    <w:rsid w:val="00E248CD"/>
    <w:pPr>
      <w:spacing w:line="240" w:lineRule="auto"/>
    </w:pPr>
    <w:tblPr>
      <w:tblStyleRowBandSize w:val="1"/>
      <w:tblStyleColBandSize w:val="1"/>
      <w:tblBorders>
        <w:top w:val="single" w:sz="4" w:space="0" w:color="D74B8C" w:themeColor="accent2"/>
        <w:left w:val="single" w:sz="4" w:space="0" w:color="D74B8C" w:themeColor="accent2"/>
        <w:bottom w:val="single" w:sz="4" w:space="0" w:color="D74B8C" w:themeColor="accent2"/>
        <w:right w:val="single" w:sz="4" w:space="0" w:color="D74B8C" w:themeColor="accent2"/>
      </w:tblBorders>
    </w:tblPr>
    <w:tblStylePr w:type="firstRow">
      <w:rPr>
        <w:b/>
        <w:bCs/>
        <w:color w:val="FFFFFF" w:themeColor="background1"/>
      </w:rPr>
      <w:tblPr/>
      <w:tcPr>
        <w:shd w:val="clear" w:color="auto" w:fill="D74B8C" w:themeFill="accent2"/>
      </w:tcPr>
    </w:tblStylePr>
    <w:tblStylePr w:type="lastRow">
      <w:rPr>
        <w:b/>
        <w:bCs/>
      </w:rPr>
      <w:tblPr/>
      <w:tcPr>
        <w:tcBorders>
          <w:top w:val="double" w:sz="4" w:space="0" w:color="D74B8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74B8C" w:themeColor="accent2"/>
          <w:right w:val="single" w:sz="4" w:space="0" w:color="D74B8C" w:themeColor="accent2"/>
        </w:tcBorders>
      </w:tcPr>
    </w:tblStylePr>
    <w:tblStylePr w:type="band1Horz">
      <w:tblPr/>
      <w:tcPr>
        <w:tcBorders>
          <w:top w:val="single" w:sz="4" w:space="0" w:color="D74B8C" w:themeColor="accent2"/>
          <w:bottom w:val="single" w:sz="4" w:space="0" w:color="D74B8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74B8C" w:themeColor="accent2"/>
          <w:left w:val="nil"/>
        </w:tcBorders>
      </w:tcPr>
    </w:tblStylePr>
    <w:tblStylePr w:type="swCell">
      <w:tblPr/>
      <w:tcPr>
        <w:tcBorders>
          <w:top w:val="double" w:sz="4" w:space="0" w:color="D74B8C" w:themeColor="accent2"/>
          <w:right w:val="nil"/>
        </w:tcBorders>
      </w:tcPr>
    </w:tblStylePr>
  </w:style>
  <w:style w:type="table" w:styleId="Listentabelle3Akzent3">
    <w:name w:val="List Table 3 Accent 3"/>
    <w:basedOn w:val="NormaleTabelle"/>
    <w:uiPriority w:val="48"/>
    <w:semiHidden/>
    <w:rsid w:val="00E248CD"/>
    <w:pPr>
      <w:spacing w:line="240" w:lineRule="auto"/>
    </w:pPr>
    <w:tblPr>
      <w:tblStyleRowBandSize w:val="1"/>
      <w:tblStyleColBandSize w:val="1"/>
      <w:tblBorders>
        <w:top w:val="single" w:sz="4" w:space="0" w:color="5F8CA0" w:themeColor="accent3"/>
        <w:left w:val="single" w:sz="4" w:space="0" w:color="5F8CA0" w:themeColor="accent3"/>
        <w:bottom w:val="single" w:sz="4" w:space="0" w:color="5F8CA0" w:themeColor="accent3"/>
        <w:right w:val="single" w:sz="4" w:space="0" w:color="5F8CA0" w:themeColor="accent3"/>
      </w:tblBorders>
    </w:tblPr>
    <w:tblStylePr w:type="firstRow">
      <w:rPr>
        <w:b/>
        <w:bCs/>
        <w:color w:val="FFFFFF" w:themeColor="background1"/>
      </w:rPr>
      <w:tblPr/>
      <w:tcPr>
        <w:shd w:val="clear" w:color="auto" w:fill="5F8CA0" w:themeFill="accent3"/>
      </w:tcPr>
    </w:tblStylePr>
    <w:tblStylePr w:type="lastRow">
      <w:rPr>
        <w:b/>
        <w:bCs/>
      </w:rPr>
      <w:tblPr/>
      <w:tcPr>
        <w:tcBorders>
          <w:top w:val="double" w:sz="4" w:space="0" w:color="5F8CA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8CA0" w:themeColor="accent3"/>
          <w:right w:val="single" w:sz="4" w:space="0" w:color="5F8CA0" w:themeColor="accent3"/>
        </w:tcBorders>
      </w:tcPr>
    </w:tblStylePr>
    <w:tblStylePr w:type="band1Horz">
      <w:tblPr/>
      <w:tcPr>
        <w:tcBorders>
          <w:top w:val="single" w:sz="4" w:space="0" w:color="5F8CA0" w:themeColor="accent3"/>
          <w:bottom w:val="single" w:sz="4" w:space="0" w:color="5F8CA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8CA0" w:themeColor="accent3"/>
          <w:left w:val="nil"/>
        </w:tcBorders>
      </w:tcPr>
    </w:tblStylePr>
    <w:tblStylePr w:type="swCell">
      <w:tblPr/>
      <w:tcPr>
        <w:tcBorders>
          <w:top w:val="double" w:sz="4" w:space="0" w:color="5F8CA0" w:themeColor="accent3"/>
          <w:right w:val="nil"/>
        </w:tcBorders>
      </w:tcPr>
    </w:tblStylePr>
  </w:style>
  <w:style w:type="table" w:styleId="Listentabelle3Akzent4">
    <w:name w:val="List Table 3 Accent 4"/>
    <w:basedOn w:val="NormaleTabelle"/>
    <w:uiPriority w:val="48"/>
    <w:semiHidden/>
    <w:rsid w:val="00E248CD"/>
    <w:pPr>
      <w:spacing w:line="240" w:lineRule="auto"/>
    </w:pPr>
    <w:tblPr>
      <w:tblStyleRowBandSize w:val="1"/>
      <w:tblStyleColBandSize w:val="1"/>
      <w:tblBorders>
        <w:top w:val="single" w:sz="4" w:space="0" w:color="46B8A6" w:themeColor="accent4"/>
        <w:left w:val="single" w:sz="4" w:space="0" w:color="46B8A6" w:themeColor="accent4"/>
        <w:bottom w:val="single" w:sz="4" w:space="0" w:color="46B8A6" w:themeColor="accent4"/>
        <w:right w:val="single" w:sz="4" w:space="0" w:color="46B8A6" w:themeColor="accent4"/>
      </w:tblBorders>
    </w:tblPr>
    <w:tblStylePr w:type="firstRow">
      <w:rPr>
        <w:b/>
        <w:bCs/>
        <w:color w:val="FFFFFF" w:themeColor="background1"/>
      </w:rPr>
      <w:tblPr/>
      <w:tcPr>
        <w:shd w:val="clear" w:color="auto" w:fill="46B8A6" w:themeFill="accent4"/>
      </w:tcPr>
    </w:tblStylePr>
    <w:tblStylePr w:type="lastRow">
      <w:rPr>
        <w:b/>
        <w:bCs/>
      </w:rPr>
      <w:tblPr/>
      <w:tcPr>
        <w:tcBorders>
          <w:top w:val="double" w:sz="4" w:space="0" w:color="46B8A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6B8A6" w:themeColor="accent4"/>
          <w:right w:val="single" w:sz="4" w:space="0" w:color="46B8A6" w:themeColor="accent4"/>
        </w:tcBorders>
      </w:tcPr>
    </w:tblStylePr>
    <w:tblStylePr w:type="band1Horz">
      <w:tblPr/>
      <w:tcPr>
        <w:tcBorders>
          <w:top w:val="single" w:sz="4" w:space="0" w:color="46B8A6" w:themeColor="accent4"/>
          <w:bottom w:val="single" w:sz="4" w:space="0" w:color="46B8A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6B8A6" w:themeColor="accent4"/>
          <w:left w:val="nil"/>
        </w:tcBorders>
      </w:tcPr>
    </w:tblStylePr>
    <w:tblStylePr w:type="swCell">
      <w:tblPr/>
      <w:tcPr>
        <w:tcBorders>
          <w:top w:val="double" w:sz="4" w:space="0" w:color="46B8A6" w:themeColor="accent4"/>
          <w:right w:val="nil"/>
        </w:tcBorders>
      </w:tcPr>
    </w:tblStylePr>
  </w:style>
  <w:style w:type="table" w:styleId="Listentabelle3Akzent5">
    <w:name w:val="List Table 3 Accent 5"/>
    <w:basedOn w:val="NormaleTabelle"/>
    <w:uiPriority w:val="48"/>
    <w:semiHidden/>
    <w:rsid w:val="00E248CD"/>
    <w:pPr>
      <w:spacing w:line="240" w:lineRule="auto"/>
    </w:pPr>
    <w:tblPr>
      <w:tblStyleRowBandSize w:val="1"/>
      <w:tblStyleColBandSize w:val="1"/>
      <w:tblBorders>
        <w:top w:val="single" w:sz="4" w:space="0" w:color="3C3C3C" w:themeColor="accent5"/>
        <w:left w:val="single" w:sz="4" w:space="0" w:color="3C3C3C" w:themeColor="accent5"/>
        <w:bottom w:val="single" w:sz="4" w:space="0" w:color="3C3C3C" w:themeColor="accent5"/>
        <w:right w:val="single" w:sz="4" w:space="0" w:color="3C3C3C" w:themeColor="accent5"/>
      </w:tblBorders>
    </w:tblPr>
    <w:tblStylePr w:type="firstRow">
      <w:rPr>
        <w:b/>
        <w:bCs/>
        <w:color w:val="FFFFFF" w:themeColor="background1"/>
      </w:rPr>
      <w:tblPr/>
      <w:tcPr>
        <w:shd w:val="clear" w:color="auto" w:fill="3C3C3C" w:themeFill="accent5"/>
      </w:tcPr>
    </w:tblStylePr>
    <w:tblStylePr w:type="lastRow">
      <w:rPr>
        <w:b/>
        <w:bCs/>
      </w:rPr>
      <w:tblPr/>
      <w:tcPr>
        <w:tcBorders>
          <w:top w:val="double" w:sz="4" w:space="0" w:color="3C3C3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3C3C" w:themeColor="accent5"/>
          <w:right w:val="single" w:sz="4" w:space="0" w:color="3C3C3C" w:themeColor="accent5"/>
        </w:tcBorders>
      </w:tcPr>
    </w:tblStylePr>
    <w:tblStylePr w:type="band1Horz">
      <w:tblPr/>
      <w:tcPr>
        <w:tcBorders>
          <w:top w:val="single" w:sz="4" w:space="0" w:color="3C3C3C" w:themeColor="accent5"/>
          <w:bottom w:val="single" w:sz="4" w:space="0" w:color="3C3C3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3C3C" w:themeColor="accent5"/>
          <w:left w:val="nil"/>
        </w:tcBorders>
      </w:tcPr>
    </w:tblStylePr>
    <w:tblStylePr w:type="swCell">
      <w:tblPr/>
      <w:tcPr>
        <w:tcBorders>
          <w:top w:val="double" w:sz="4" w:space="0" w:color="3C3C3C" w:themeColor="accent5"/>
          <w:right w:val="nil"/>
        </w:tcBorders>
      </w:tcPr>
    </w:tblStylePr>
  </w:style>
  <w:style w:type="table" w:styleId="Listentabelle3Akzent6">
    <w:name w:val="List Table 3 Accent 6"/>
    <w:basedOn w:val="NormaleTabelle"/>
    <w:uiPriority w:val="48"/>
    <w:semiHidden/>
    <w:rsid w:val="00E248CD"/>
    <w:pPr>
      <w:spacing w:line="240" w:lineRule="auto"/>
    </w:pPr>
    <w:tblPr>
      <w:tblStyleRowBandSize w:val="1"/>
      <w:tblStyleColBandSize w:val="1"/>
      <w:tblBorders>
        <w:top w:val="single" w:sz="4" w:space="0" w:color="F5AF82" w:themeColor="accent6"/>
        <w:left w:val="single" w:sz="4" w:space="0" w:color="F5AF82" w:themeColor="accent6"/>
        <w:bottom w:val="single" w:sz="4" w:space="0" w:color="F5AF82" w:themeColor="accent6"/>
        <w:right w:val="single" w:sz="4" w:space="0" w:color="F5AF82" w:themeColor="accent6"/>
      </w:tblBorders>
    </w:tblPr>
    <w:tblStylePr w:type="firstRow">
      <w:rPr>
        <w:b/>
        <w:bCs/>
        <w:color w:val="FFFFFF" w:themeColor="background1"/>
      </w:rPr>
      <w:tblPr/>
      <w:tcPr>
        <w:shd w:val="clear" w:color="auto" w:fill="F5AF82" w:themeFill="accent6"/>
      </w:tcPr>
    </w:tblStylePr>
    <w:tblStylePr w:type="lastRow">
      <w:rPr>
        <w:b/>
        <w:bCs/>
      </w:rPr>
      <w:tblPr/>
      <w:tcPr>
        <w:tcBorders>
          <w:top w:val="double" w:sz="4" w:space="0" w:color="F5AF8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AF82" w:themeColor="accent6"/>
          <w:right w:val="single" w:sz="4" w:space="0" w:color="F5AF82" w:themeColor="accent6"/>
        </w:tcBorders>
      </w:tcPr>
    </w:tblStylePr>
    <w:tblStylePr w:type="band1Horz">
      <w:tblPr/>
      <w:tcPr>
        <w:tcBorders>
          <w:top w:val="single" w:sz="4" w:space="0" w:color="F5AF82" w:themeColor="accent6"/>
          <w:bottom w:val="single" w:sz="4" w:space="0" w:color="F5AF8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AF82" w:themeColor="accent6"/>
          <w:left w:val="nil"/>
        </w:tcBorders>
      </w:tcPr>
    </w:tblStylePr>
    <w:tblStylePr w:type="swCell">
      <w:tblPr/>
      <w:tcPr>
        <w:tcBorders>
          <w:top w:val="double" w:sz="4" w:space="0" w:color="F5AF82" w:themeColor="accent6"/>
          <w:right w:val="nil"/>
        </w:tcBorders>
      </w:tcPr>
    </w:tblStylePr>
  </w:style>
  <w:style w:type="table" w:styleId="Listentabelle4">
    <w:name w:val="List Table 4"/>
    <w:basedOn w:val="NormaleTabelle"/>
    <w:uiPriority w:val="49"/>
    <w:semiHidden/>
    <w:rsid w:val="00E248CD"/>
    <w:pPr>
      <w:spacing w:line="240" w:lineRule="auto"/>
    </w:pPr>
    <w:tblPr>
      <w:tblStyleRowBandSize w:val="1"/>
      <w:tblStyleColBandSize w:val="1"/>
      <w:tblBorders>
        <w:top w:val="single" w:sz="4" w:space="0" w:color="8A8A8A" w:themeColor="text1" w:themeTint="99"/>
        <w:left w:val="single" w:sz="4" w:space="0" w:color="8A8A8A" w:themeColor="text1" w:themeTint="99"/>
        <w:bottom w:val="single" w:sz="4" w:space="0" w:color="8A8A8A" w:themeColor="text1" w:themeTint="99"/>
        <w:right w:val="single" w:sz="4" w:space="0" w:color="8A8A8A" w:themeColor="text1" w:themeTint="99"/>
        <w:insideH w:val="single" w:sz="4" w:space="0" w:color="8A8A8A" w:themeColor="text1" w:themeTint="99"/>
      </w:tblBorders>
    </w:tblPr>
    <w:tblStylePr w:type="firstRow">
      <w:rPr>
        <w:b/>
        <w:bCs/>
        <w:color w:val="FFFFFF" w:themeColor="background1"/>
      </w:rPr>
      <w:tblPr/>
      <w:tcPr>
        <w:tcBorders>
          <w:top w:val="single" w:sz="4" w:space="0" w:color="3C3C3C" w:themeColor="text1"/>
          <w:left w:val="single" w:sz="4" w:space="0" w:color="3C3C3C" w:themeColor="text1"/>
          <w:bottom w:val="single" w:sz="4" w:space="0" w:color="3C3C3C" w:themeColor="text1"/>
          <w:right w:val="single" w:sz="4" w:space="0" w:color="3C3C3C" w:themeColor="text1"/>
          <w:insideH w:val="nil"/>
        </w:tcBorders>
        <w:shd w:val="clear" w:color="auto" w:fill="3C3C3C" w:themeFill="text1"/>
      </w:tcPr>
    </w:tblStylePr>
    <w:tblStylePr w:type="lastRow">
      <w:rPr>
        <w:b/>
        <w:bCs/>
      </w:rPr>
      <w:tblPr/>
      <w:tcPr>
        <w:tcBorders>
          <w:top w:val="double" w:sz="4" w:space="0" w:color="8A8A8A" w:themeColor="text1" w:themeTint="99"/>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Listentabelle4Akzent1">
    <w:name w:val="List Table 4 Accent 1"/>
    <w:basedOn w:val="NormaleTabelle"/>
    <w:uiPriority w:val="49"/>
    <w:semiHidden/>
    <w:rsid w:val="00E248CD"/>
    <w:pPr>
      <w:spacing w:line="240" w:lineRule="auto"/>
    </w:pPr>
    <w:tblPr>
      <w:tblStyleRowBandSize w:val="1"/>
      <w:tblStyleColBandSize w:val="1"/>
      <w:tblBorders>
        <w:top w:val="single" w:sz="4" w:space="0" w:color="8DD1E4" w:themeColor="accent1" w:themeTint="99"/>
        <w:left w:val="single" w:sz="4" w:space="0" w:color="8DD1E4" w:themeColor="accent1" w:themeTint="99"/>
        <w:bottom w:val="single" w:sz="4" w:space="0" w:color="8DD1E4" w:themeColor="accent1" w:themeTint="99"/>
        <w:right w:val="single" w:sz="4" w:space="0" w:color="8DD1E4" w:themeColor="accent1" w:themeTint="99"/>
        <w:insideH w:val="single" w:sz="4" w:space="0" w:color="8DD1E4" w:themeColor="accent1" w:themeTint="99"/>
      </w:tblBorders>
    </w:tblPr>
    <w:tblStylePr w:type="firstRow">
      <w:rPr>
        <w:b/>
        <w:bCs/>
        <w:color w:val="FFFFFF" w:themeColor="background1"/>
      </w:rPr>
      <w:tblPr/>
      <w:tcPr>
        <w:tcBorders>
          <w:top w:val="single" w:sz="4" w:space="0" w:color="41B4D2" w:themeColor="accent1"/>
          <w:left w:val="single" w:sz="4" w:space="0" w:color="41B4D2" w:themeColor="accent1"/>
          <w:bottom w:val="single" w:sz="4" w:space="0" w:color="41B4D2" w:themeColor="accent1"/>
          <w:right w:val="single" w:sz="4" w:space="0" w:color="41B4D2" w:themeColor="accent1"/>
          <w:insideH w:val="nil"/>
        </w:tcBorders>
        <w:shd w:val="clear" w:color="auto" w:fill="41B4D2" w:themeFill="accent1"/>
      </w:tcPr>
    </w:tblStylePr>
    <w:tblStylePr w:type="lastRow">
      <w:rPr>
        <w:b/>
        <w:bCs/>
      </w:rPr>
      <w:tblPr/>
      <w:tcPr>
        <w:tcBorders>
          <w:top w:val="double" w:sz="4" w:space="0" w:color="8DD1E4" w:themeColor="accent1" w:themeTint="99"/>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Listentabelle4Akzent2">
    <w:name w:val="List Table 4 Accent 2"/>
    <w:basedOn w:val="NormaleTabelle"/>
    <w:uiPriority w:val="49"/>
    <w:semiHidden/>
    <w:rsid w:val="00E248CD"/>
    <w:pPr>
      <w:spacing w:line="240" w:lineRule="auto"/>
    </w:pPr>
    <w:tblPr>
      <w:tblStyleRowBandSize w:val="1"/>
      <w:tblStyleColBandSize w:val="1"/>
      <w:tblBorders>
        <w:top w:val="single" w:sz="4" w:space="0" w:color="E793B9" w:themeColor="accent2" w:themeTint="99"/>
        <w:left w:val="single" w:sz="4" w:space="0" w:color="E793B9" w:themeColor="accent2" w:themeTint="99"/>
        <w:bottom w:val="single" w:sz="4" w:space="0" w:color="E793B9" w:themeColor="accent2" w:themeTint="99"/>
        <w:right w:val="single" w:sz="4" w:space="0" w:color="E793B9" w:themeColor="accent2" w:themeTint="99"/>
        <w:insideH w:val="single" w:sz="4" w:space="0" w:color="E793B9" w:themeColor="accent2" w:themeTint="99"/>
      </w:tblBorders>
    </w:tblPr>
    <w:tblStylePr w:type="firstRow">
      <w:rPr>
        <w:b/>
        <w:bCs/>
        <w:color w:val="FFFFFF" w:themeColor="background1"/>
      </w:rPr>
      <w:tblPr/>
      <w:tcPr>
        <w:tcBorders>
          <w:top w:val="single" w:sz="4" w:space="0" w:color="D74B8C" w:themeColor="accent2"/>
          <w:left w:val="single" w:sz="4" w:space="0" w:color="D74B8C" w:themeColor="accent2"/>
          <w:bottom w:val="single" w:sz="4" w:space="0" w:color="D74B8C" w:themeColor="accent2"/>
          <w:right w:val="single" w:sz="4" w:space="0" w:color="D74B8C" w:themeColor="accent2"/>
          <w:insideH w:val="nil"/>
        </w:tcBorders>
        <w:shd w:val="clear" w:color="auto" w:fill="D74B8C" w:themeFill="accent2"/>
      </w:tcPr>
    </w:tblStylePr>
    <w:tblStylePr w:type="lastRow">
      <w:rPr>
        <w:b/>
        <w:bCs/>
      </w:rPr>
      <w:tblPr/>
      <w:tcPr>
        <w:tcBorders>
          <w:top w:val="double" w:sz="4" w:space="0" w:color="E793B9" w:themeColor="accent2" w:themeTint="99"/>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Listentabelle4Akzent3">
    <w:name w:val="List Table 4 Accent 3"/>
    <w:basedOn w:val="NormaleTabelle"/>
    <w:uiPriority w:val="49"/>
    <w:semiHidden/>
    <w:rsid w:val="00E248CD"/>
    <w:pPr>
      <w:spacing w:line="240" w:lineRule="auto"/>
    </w:pPr>
    <w:tblPr>
      <w:tblStyleRowBandSize w:val="1"/>
      <w:tblStyleColBandSize w:val="1"/>
      <w:tblBorders>
        <w:top w:val="single" w:sz="4" w:space="0" w:color="9FB9C6" w:themeColor="accent3" w:themeTint="99"/>
        <w:left w:val="single" w:sz="4" w:space="0" w:color="9FB9C6" w:themeColor="accent3" w:themeTint="99"/>
        <w:bottom w:val="single" w:sz="4" w:space="0" w:color="9FB9C6" w:themeColor="accent3" w:themeTint="99"/>
        <w:right w:val="single" w:sz="4" w:space="0" w:color="9FB9C6" w:themeColor="accent3" w:themeTint="99"/>
        <w:insideH w:val="single" w:sz="4" w:space="0" w:color="9FB9C6" w:themeColor="accent3" w:themeTint="99"/>
      </w:tblBorders>
    </w:tblPr>
    <w:tblStylePr w:type="firstRow">
      <w:rPr>
        <w:b/>
        <w:bCs/>
        <w:color w:val="FFFFFF" w:themeColor="background1"/>
      </w:rPr>
      <w:tblPr/>
      <w:tcPr>
        <w:tcBorders>
          <w:top w:val="single" w:sz="4" w:space="0" w:color="5F8CA0" w:themeColor="accent3"/>
          <w:left w:val="single" w:sz="4" w:space="0" w:color="5F8CA0" w:themeColor="accent3"/>
          <w:bottom w:val="single" w:sz="4" w:space="0" w:color="5F8CA0" w:themeColor="accent3"/>
          <w:right w:val="single" w:sz="4" w:space="0" w:color="5F8CA0" w:themeColor="accent3"/>
          <w:insideH w:val="nil"/>
        </w:tcBorders>
        <w:shd w:val="clear" w:color="auto" w:fill="5F8CA0" w:themeFill="accent3"/>
      </w:tcPr>
    </w:tblStylePr>
    <w:tblStylePr w:type="lastRow">
      <w:rPr>
        <w:b/>
        <w:bCs/>
      </w:rPr>
      <w:tblPr/>
      <w:tcPr>
        <w:tcBorders>
          <w:top w:val="double" w:sz="4" w:space="0" w:color="9FB9C6" w:themeColor="accent3" w:themeTint="99"/>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Listentabelle4Akzent4">
    <w:name w:val="List Table 4 Accent 4"/>
    <w:basedOn w:val="NormaleTabelle"/>
    <w:uiPriority w:val="49"/>
    <w:semiHidden/>
    <w:rsid w:val="00E248CD"/>
    <w:pPr>
      <w:spacing w:line="240" w:lineRule="auto"/>
    </w:pPr>
    <w:tblPr>
      <w:tblStyleRowBandSize w:val="1"/>
      <w:tblStyleColBandSize w:val="1"/>
      <w:tblBorders>
        <w:top w:val="single" w:sz="4" w:space="0" w:color="8FD4C9" w:themeColor="accent4" w:themeTint="99"/>
        <w:left w:val="single" w:sz="4" w:space="0" w:color="8FD4C9" w:themeColor="accent4" w:themeTint="99"/>
        <w:bottom w:val="single" w:sz="4" w:space="0" w:color="8FD4C9" w:themeColor="accent4" w:themeTint="99"/>
        <w:right w:val="single" w:sz="4" w:space="0" w:color="8FD4C9" w:themeColor="accent4" w:themeTint="99"/>
        <w:insideH w:val="single" w:sz="4" w:space="0" w:color="8FD4C9" w:themeColor="accent4" w:themeTint="99"/>
      </w:tblBorders>
    </w:tblPr>
    <w:tblStylePr w:type="firstRow">
      <w:rPr>
        <w:b/>
        <w:bCs/>
        <w:color w:val="FFFFFF" w:themeColor="background1"/>
      </w:rPr>
      <w:tblPr/>
      <w:tcPr>
        <w:tcBorders>
          <w:top w:val="single" w:sz="4" w:space="0" w:color="46B8A6" w:themeColor="accent4"/>
          <w:left w:val="single" w:sz="4" w:space="0" w:color="46B8A6" w:themeColor="accent4"/>
          <w:bottom w:val="single" w:sz="4" w:space="0" w:color="46B8A6" w:themeColor="accent4"/>
          <w:right w:val="single" w:sz="4" w:space="0" w:color="46B8A6" w:themeColor="accent4"/>
          <w:insideH w:val="nil"/>
        </w:tcBorders>
        <w:shd w:val="clear" w:color="auto" w:fill="46B8A6" w:themeFill="accent4"/>
      </w:tcPr>
    </w:tblStylePr>
    <w:tblStylePr w:type="lastRow">
      <w:rPr>
        <w:b/>
        <w:bCs/>
      </w:rPr>
      <w:tblPr/>
      <w:tcPr>
        <w:tcBorders>
          <w:top w:val="double" w:sz="4" w:space="0" w:color="8FD4C9" w:themeColor="accent4" w:themeTint="99"/>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Listentabelle4Akzent5">
    <w:name w:val="List Table 4 Accent 5"/>
    <w:basedOn w:val="NormaleTabelle"/>
    <w:uiPriority w:val="49"/>
    <w:semiHidden/>
    <w:rsid w:val="00E248CD"/>
    <w:pPr>
      <w:spacing w:line="240" w:lineRule="auto"/>
    </w:pPr>
    <w:tblPr>
      <w:tblStyleRowBandSize w:val="1"/>
      <w:tblStyleColBandSize w:val="1"/>
      <w:tblBorders>
        <w:top w:val="single" w:sz="4" w:space="0" w:color="8A8A8A" w:themeColor="accent5" w:themeTint="99"/>
        <w:left w:val="single" w:sz="4" w:space="0" w:color="8A8A8A" w:themeColor="accent5" w:themeTint="99"/>
        <w:bottom w:val="single" w:sz="4" w:space="0" w:color="8A8A8A" w:themeColor="accent5" w:themeTint="99"/>
        <w:right w:val="single" w:sz="4" w:space="0" w:color="8A8A8A" w:themeColor="accent5" w:themeTint="99"/>
        <w:insideH w:val="single" w:sz="4" w:space="0" w:color="8A8A8A" w:themeColor="accent5" w:themeTint="99"/>
      </w:tblBorders>
    </w:tblPr>
    <w:tblStylePr w:type="firstRow">
      <w:rPr>
        <w:b/>
        <w:bCs/>
        <w:color w:val="FFFFFF" w:themeColor="background1"/>
      </w:rPr>
      <w:tblPr/>
      <w:tcPr>
        <w:tcBorders>
          <w:top w:val="single" w:sz="4" w:space="0" w:color="3C3C3C" w:themeColor="accent5"/>
          <w:left w:val="single" w:sz="4" w:space="0" w:color="3C3C3C" w:themeColor="accent5"/>
          <w:bottom w:val="single" w:sz="4" w:space="0" w:color="3C3C3C" w:themeColor="accent5"/>
          <w:right w:val="single" w:sz="4" w:space="0" w:color="3C3C3C" w:themeColor="accent5"/>
          <w:insideH w:val="nil"/>
        </w:tcBorders>
        <w:shd w:val="clear" w:color="auto" w:fill="3C3C3C" w:themeFill="accent5"/>
      </w:tcPr>
    </w:tblStylePr>
    <w:tblStylePr w:type="lastRow">
      <w:rPr>
        <w:b/>
        <w:bCs/>
      </w:rPr>
      <w:tblPr/>
      <w:tcPr>
        <w:tcBorders>
          <w:top w:val="double" w:sz="4" w:space="0" w:color="8A8A8A" w:themeColor="accent5" w:themeTint="99"/>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Listentabelle4Akzent6">
    <w:name w:val="List Table 4 Accent 6"/>
    <w:basedOn w:val="NormaleTabelle"/>
    <w:uiPriority w:val="49"/>
    <w:semiHidden/>
    <w:rsid w:val="00E248CD"/>
    <w:pPr>
      <w:spacing w:line="240" w:lineRule="auto"/>
    </w:pPr>
    <w:tblPr>
      <w:tblStyleRowBandSize w:val="1"/>
      <w:tblStyleColBandSize w:val="1"/>
      <w:tblBorders>
        <w:top w:val="single" w:sz="4" w:space="0" w:color="F9CEB4" w:themeColor="accent6" w:themeTint="99"/>
        <w:left w:val="single" w:sz="4" w:space="0" w:color="F9CEB4" w:themeColor="accent6" w:themeTint="99"/>
        <w:bottom w:val="single" w:sz="4" w:space="0" w:color="F9CEB4" w:themeColor="accent6" w:themeTint="99"/>
        <w:right w:val="single" w:sz="4" w:space="0" w:color="F9CEB4" w:themeColor="accent6" w:themeTint="99"/>
        <w:insideH w:val="single" w:sz="4" w:space="0" w:color="F9CEB4" w:themeColor="accent6" w:themeTint="99"/>
      </w:tblBorders>
    </w:tblPr>
    <w:tblStylePr w:type="firstRow">
      <w:rPr>
        <w:b/>
        <w:bCs/>
        <w:color w:val="FFFFFF" w:themeColor="background1"/>
      </w:rPr>
      <w:tblPr/>
      <w:tcPr>
        <w:tcBorders>
          <w:top w:val="single" w:sz="4" w:space="0" w:color="F5AF82" w:themeColor="accent6"/>
          <w:left w:val="single" w:sz="4" w:space="0" w:color="F5AF82" w:themeColor="accent6"/>
          <w:bottom w:val="single" w:sz="4" w:space="0" w:color="F5AF82" w:themeColor="accent6"/>
          <w:right w:val="single" w:sz="4" w:space="0" w:color="F5AF82" w:themeColor="accent6"/>
          <w:insideH w:val="nil"/>
        </w:tcBorders>
        <w:shd w:val="clear" w:color="auto" w:fill="F5AF82" w:themeFill="accent6"/>
      </w:tcPr>
    </w:tblStylePr>
    <w:tblStylePr w:type="lastRow">
      <w:rPr>
        <w:b/>
        <w:bCs/>
      </w:rPr>
      <w:tblPr/>
      <w:tcPr>
        <w:tcBorders>
          <w:top w:val="double" w:sz="4" w:space="0" w:color="F9CEB4" w:themeColor="accent6" w:themeTint="99"/>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Listentabelle5dunkel">
    <w:name w:val="List Table 5 Dark"/>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3C3C3C" w:themeColor="text1"/>
        <w:left w:val="single" w:sz="24" w:space="0" w:color="3C3C3C" w:themeColor="text1"/>
        <w:bottom w:val="single" w:sz="24" w:space="0" w:color="3C3C3C" w:themeColor="text1"/>
        <w:right w:val="single" w:sz="24" w:space="0" w:color="3C3C3C" w:themeColor="text1"/>
      </w:tblBorders>
    </w:tblPr>
    <w:tcPr>
      <w:shd w:val="clear" w:color="auto" w:fill="3C3C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41B4D2" w:themeColor="accent1"/>
        <w:left w:val="single" w:sz="24" w:space="0" w:color="41B4D2" w:themeColor="accent1"/>
        <w:bottom w:val="single" w:sz="24" w:space="0" w:color="41B4D2" w:themeColor="accent1"/>
        <w:right w:val="single" w:sz="24" w:space="0" w:color="41B4D2" w:themeColor="accent1"/>
      </w:tblBorders>
    </w:tblPr>
    <w:tcPr>
      <w:shd w:val="clear" w:color="auto" w:fill="41B4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D74B8C" w:themeColor="accent2"/>
        <w:left w:val="single" w:sz="24" w:space="0" w:color="D74B8C" w:themeColor="accent2"/>
        <w:bottom w:val="single" w:sz="24" w:space="0" w:color="D74B8C" w:themeColor="accent2"/>
        <w:right w:val="single" w:sz="24" w:space="0" w:color="D74B8C" w:themeColor="accent2"/>
      </w:tblBorders>
    </w:tblPr>
    <w:tcPr>
      <w:shd w:val="clear" w:color="auto" w:fill="D74B8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5F8CA0" w:themeColor="accent3"/>
        <w:left w:val="single" w:sz="24" w:space="0" w:color="5F8CA0" w:themeColor="accent3"/>
        <w:bottom w:val="single" w:sz="24" w:space="0" w:color="5F8CA0" w:themeColor="accent3"/>
        <w:right w:val="single" w:sz="24" w:space="0" w:color="5F8CA0" w:themeColor="accent3"/>
      </w:tblBorders>
    </w:tblPr>
    <w:tcPr>
      <w:shd w:val="clear" w:color="auto" w:fill="5F8CA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46B8A6" w:themeColor="accent4"/>
        <w:left w:val="single" w:sz="24" w:space="0" w:color="46B8A6" w:themeColor="accent4"/>
        <w:bottom w:val="single" w:sz="24" w:space="0" w:color="46B8A6" w:themeColor="accent4"/>
        <w:right w:val="single" w:sz="24" w:space="0" w:color="46B8A6" w:themeColor="accent4"/>
      </w:tblBorders>
    </w:tblPr>
    <w:tcPr>
      <w:shd w:val="clear" w:color="auto" w:fill="46B8A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3C3C3C" w:themeColor="accent5"/>
        <w:left w:val="single" w:sz="24" w:space="0" w:color="3C3C3C" w:themeColor="accent5"/>
        <w:bottom w:val="single" w:sz="24" w:space="0" w:color="3C3C3C" w:themeColor="accent5"/>
        <w:right w:val="single" w:sz="24" w:space="0" w:color="3C3C3C" w:themeColor="accent5"/>
      </w:tblBorders>
    </w:tblPr>
    <w:tcPr>
      <w:shd w:val="clear" w:color="auto" w:fill="3C3C3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semiHidden/>
    <w:rsid w:val="00E248CD"/>
    <w:pPr>
      <w:spacing w:line="240" w:lineRule="auto"/>
    </w:pPr>
    <w:rPr>
      <w:color w:val="FFFFFF" w:themeColor="background1"/>
    </w:rPr>
    <w:tblPr>
      <w:tblStyleRowBandSize w:val="1"/>
      <w:tblStyleColBandSize w:val="1"/>
      <w:tblBorders>
        <w:top w:val="single" w:sz="24" w:space="0" w:color="F5AF82" w:themeColor="accent6"/>
        <w:left w:val="single" w:sz="24" w:space="0" w:color="F5AF82" w:themeColor="accent6"/>
        <w:bottom w:val="single" w:sz="24" w:space="0" w:color="F5AF82" w:themeColor="accent6"/>
        <w:right w:val="single" w:sz="24" w:space="0" w:color="F5AF82" w:themeColor="accent6"/>
      </w:tblBorders>
    </w:tblPr>
    <w:tcPr>
      <w:shd w:val="clear" w:color="auto" w:fill="F5AF8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semiHidden/>
    <w:rsid w:val="00E248CD"/>
    <w:pPr>
      <w:spacing w:line="240" w:lineRule="auto"/>
    </w:pPr>
    <w:tblPr>
      <w:tblStyleRowBandSize w:val="1"/>
      <w:tblStyleColBandSize w:val="1"/>
      <w:tblBorders>
        <w:top w:val="single" w:sz="4" w:space="0" w:color="3C3C3C" w:themeColor="text1"/>
        <w:bottom w:val="single" w:sz="4" w:space="0" w:color="3C3C3C" w:themeColor="text1"/>
      </w:tblBorders>
    </w:tblPr>
    <w:tblStylePr w:type="firstRow">
      <w:rPr>
        <w:b/>
        <w:bCs/>
      </w:rPr>
      <w:tblPr/>
      <w:tcPr>
        <w:tcBorders>
          <w:bottom w:val="single" w:sz="4" w:space="0" w:color="3C3C3C" w:themeColor="text1"/>
        </w:tcBorders>
      </w:tcPr>
    </w:tblStylePr>
    <w:tblStylePr w:type="lastRow">
      <w:rPr>
        <w:b/>
        <w:bCs/>
      </w:rPr>
      <w:tblPr/>
      <w:tcPr>
        <w:tcBorders>
          <w:top w:val="double" w:sz="4" w:space="0" w:color="3C3C3C" w:themeColor="text1"/>
        </w:tcBorders>
      </w:tcPr>
    </w:tblStylePr>
    <w:tblStylePr w:type="firstCol">
      <w:rPr>
        <w:b/>
        <w:bCs/>
      </w:rPr>
    </w:tblStylePr>
    <w:tblStylePr w:type="lastCol">
      <w:rPr>
        <w:b/>
        <w:bCs/>
      </w:rPr>
    </w:tblStylePr>
    <w:tblStylePr w:type="band1Vert">
      <w:tblPr/>
      <w:tcPr>
        <w:shd w:val="clear" w:color="auto" w:fill="D8D8D8" w:themeFill="text1" w:themeFillTint="33"/>
      </w:tcPr>
    </w:tblStylePr>
    <w:tblStylePr w:type="band1Horz">
      <w:tblPr/>
      <w:tcPr>
        <w:shd w:val="clear" w:color="auto" w:fill="D8D8D8" w:themeFill="text1" w:themeFillTint="33"/>
      </w:tcPr>
    </w:tblStylePr>
  </w:style>
  <w:style w:type="table" w:styleId="Listentabelle6farbigAkzent1">
    <w:name w:val="List Table 6 Colorful Accent 1"/>
    <w:basedOn w:val="NormaleTabelle"/>
    <w:uiPriority w:val="51"/>
    <w:semiHidden/>
    <w:rsid w:val="00E248CD"/>
    <w:pPr>
      <w:spacing w:line="240" w:lineRule="auto"/>
    </w:pPr>
    <w:rPr>
      <w:color w:val="278BA6" w:themeColor="accent1" w:themeShade="BF"/>
    </w:rPr>
    <w:tblPr>
      <w:tblStyleRowBandSize w:val="1"/>
      <w:tblStyleColBandSize w:val="1"/>
      <w:tblBorders>
        <w:top w:val="single" w:sz="4" w:space="0" w:color="41B4D2" w:themeColor="accent1"/>
        <w:bottom w:val="single" w:sz="4" w:space="0" w:color="41B4D2" w:themeColor="accent1"/>
      </w:tblBorders>
    </w:tblPr>
    <w:tblStylePr w:type="firstRow">
      <w:rPr>
        <w:b/>
        <w:bCs/>
      </w:rPr>
      <w:tblPr/>
      <w:tcPr>
        <w:tcBorders>
          <w:bottom w:val="single" w:sz="4" w:space="0" w:color="41B4D2" w:themeColor="accent1"/>
        </w:tcBorders>
      </w:tcPr>
    </w:tblStylePr>
    <w:tblStylePr w:type="lastRow">
      <w:rPr>
        <w:b/>
        <w:bCs/>
      </w:rPr>
      <w:tblPr/>
      <w:tcPr>
        <w:tcBorders>
          <w:top w:val="double" w:sz="4" w:space="0" w:color="41B4D2" w:themeColor="accent1"/>
        </w:tcBorders>
      </w:tcPr>
    </w:tblStylePr>
    <w:tblStylePr w:type="firstCol">
      <w:rPr>
        <w:b/>
        <w:bCs/>
      </w:rPr>
    </w:tblStylePr>
    <w:tblStylePr w:type="lastCol">
      <w:rPr>
        <w:b/>
        <w:bCs/>
      </w:rPr>
    </w:tblStylePr>
    <w:tblStylePr w:type="band1Vert">
      <w:tblPr/>
      <w:tcPr>
        <w:shd w:val="clear" w:color="auto" w:fill="D9EFF6" w:themeFill="accent1" w:themeFillTint="33"/>
      </w:tcPr>
    </w:tblStylePr>
    <w:tblStylePr w:type="band1Horz">
      <w:tblPr/>
      <w:tcPr>
        <w:shd w:val="clear" w:color="auto" w:fill="D9EFF6" w:themeFill="accent1" w:themeFillTint="33"/>
      </w:tcPr>
    </w:tblStylePr>
  </w:style>
  <w:style w:type="table" w:styleId="Listentabelle6farbigAkzent2">
    <w:name w:val="List Table 6 Colorful Accent 2"/>
    <w:basedOn w:val="NormaleTabelle"/>
    <w:uiPriority w:val="51"/>
    <w:semiHidden/>
    <w:rsid w:val="00E248CD"/>
    <w:pPr>
      <w:spacing w:line="240" w:lineRule="auto"/>
    </w:pPr>
    <w:rPr>
      <w:color w:val="B12767" w:themeColor="accent2" w:themeShade="BF"/>
    </w:rPr>
    <w:tblPr>
      <w:tblStyleRowBandSize w:val="1"/>
      <w:tblStyleColBandSize w:val="1"/>
      <w:tblBorders>
        <w:top w:val="single" w:sz="4" w:space="0" w:color="D74B8C" w:themeColor="accent2"/>
        <w:bottom w:val="single" w:sz="4" w:space="0" w:color="D74B8C" w:themeColor="accent2"/>
      </w:tblBorders>
    </w:tblPr>
    <w:tblStylePr w:type="firstRow">
      <w:rPr>
        <w:b/>
        <w:bCs/>
      </w:rPr>
      <w:tblPr/>
      <w:tcPr>
        <w:tcBorders>
          <w:bottom w:val="single" w:sz="4" w:space="0" w:color="D74B8C" w:themeColor="accent2"/>
        </w:tcBorders>
      </w:tcPr>
    </w:tblStylePr>
    <w:tblStylePr w:type="lastRow">
      <w:rPr>
        <w:b/>
        <w:bCs/>
      </w:rPr>
      <w:tblPr/>
      <w:tcPr>
        <w:tcBorders>
          <w:top w:val="double" w:sz="4" w:space="0" w:color="D74B8C" w:themeColor="accent2"/>
        </w:tcBorders>
      </w:tcPr>
    </w:tblStylePr>
    <w:tblStylePr w:type="firstCol">
      <w:rPr>
        <w:b/>
        <w:bCs/>
      </w:rPr>
    </w:tblStylePr>
    <w:tblStylePr w:type="lastCol">
      <w:rPr>
        <w:b/>
        <w:bCs/>
      </w:rPr>
    </w:tblStylePr>
    <w:tblStylePr w:type="band1Vert">
      <w:tblPr/>
      <w:tcPr>
        <w:shd w:val="clear" w:color="auto" w:fill="F7DBE7" w:themeFill="accent2" w:themeFillTint="33"/>
      </w:tcPr>
    </w:tblStylePr>
    <w:tblStylePr w:type="band1Horz">
      <w:tblPr/>
      <w:tcPr>
        <w:shd w:val="clear" w:color="auto" w:fill="F7DBE7" w:themeFill="accent2" w:themeFillTint="33"/>
      </w:tcPr>
    </w:tblStylePr>
  </w:style>
  <w:style w:type="table" w:styleId="Listentabelle6farbigAkzent3">
    <w:name w:val="List Table 6 Colorful Accent 3"/>
    <w:basedOn w:val="NormaleTabelle"/>
    <w:uiPriority w:val="51"/>
    <w:semiHidden/>
    <w:rsid w:val="00E248CD"/>
    <w:pPr>
      <w:spacing w:line="240" w:lineRule="auto"/>
    </w:pPr>
    <w:rPr>
      <w:color w:val="476877" w:themeColor="accent3" w:themeShade="BF"/>
    </w:rPr>
    <w:tblPr>
      <w:tblStyleRowBandSize w:val="1"/>
      <w:tblStyleColBandSize w:val="1"/>
      <w:tblBorders>
        <w:top w:val="single" w:sz="4" w:space="0" w:color="5F8CA0" w:themeColor="accent3"/>
        <w:bottom w:val="single" w:sz="4" w:space="0" w:color="5F8CA0" w:themeColor="accent3"/>
      </w:tblBorders>
    </w:tblPr>
    <w:tblStylePr w:type="firstRow">
      <w:rPr>
        <w:b/>
        <w:bCs/>
      </w:rPr>
      <w:tblPr/>
      <w:tcPr>
        <w:tcBorders>
          <w:bottom w:val="single" w:sz="4" w:space="0" w:color="5F8CA0" w:themeColor="accent3"/>
        </w:tcBorders>
      </w:tcPr>
    </w:tblStylePr>
    <w:tblStylePr w:type="lastRow">
      <w:rPr>
        <w:b/>
        <w:bCs/>
      </w:rPr>
      <w:tblPr/>
      <w:tcPr>
        <w:tcBorders>
          <w:top w:val="double" w:sz="4" w:space="0" w:color="5F8CA0" w:themeColor="accent3"/>
        </w:tcBorders>
      </w:tcPr>
    </w:tblStylePr>
    <w:tblStylePr w:type="firstCol">
      <w:rPr>
        <w:b/>
        <w:bCs/>
      </w:rPr>
    </w:tblStylePr>
    <w:tblStylePr w:type="lastCol">
      <w:rPr>
        <w:b/>
        <w:bCs/>
      </w:rPr>
    </w:tblStylePr>
    <w:tblStylePr w:type="band1Vert">
      <w:tblPr/>
      <w:tcPr>
        <w:shd w:val="clear" w:color="auto" w:fill="DFE7EC" w:themeFill="accent3" w:themeFillTint="33"/>
      </w:tcPr>
    </w:tblStylePr>
    <w:tblStylePr w:type="band1Horz">
      <w:tblPr/>
      <w:tcPr>
        <w:shd w:val="clear" w:color="auto" w:fill="DFE7EC" w:themeFill="accent3" w:themeFillTint="33"/>
      </w:tcPr>
    </w:tblStylePr>
  </w:style>
  <w:style w:type="table" w:styleId="Listentabelle6farbigAkzent4">
    <w:name w:val="List Table 6 Colorful Accent 4"/>
    <w:basedOn w:val="NormaleTabelle"/>
    <w:uiPriority w:val="51"/>
    <w:semiHidden/>
    <w:rsid w:val="00E248CD"/>
    <w:pPr>
      <w:spacing w:line="240" w:lineRule="auto"/>
    </w:pPr>
    <w:rPr>
      <w:color w:val="34897B" w:themeColor="accent4" w:themeShade="BF"/>
    </w:rPr>
    <w:tblPr>
      <w:tblStyleRowBandSize w:val="1"/>
      <w:tblStyleColBandSize w:val="1"/>
      <w:tblBorders>
        <w:top w:val="single" w:sz="4" w:space="0" w:color="46B8A6" w:themeColor="accent4"/>
        <w:bottom w:val="single" w:sz="4" w:space="0" w:color="46B8A6" w:themeColor="accent4"/>
      </w:tblBorders>
    </w:tblPr>
    <w:tblStylePr w:type="firstRow">
      <w:rPr>
        <w:b/>
        <w:bCs/>
      </w:rPr>
      <w:tblPr/>
      <w:tcPr>
        <w:tcBorders>
          <w:bottom w:val="single" w:sz="4" w:space="0" w:color="46B8A6" w:themeColor="accent4"/>
        </w:tcBorders>
      </w:tcPr>
    </w:tblStylePr>
    <w:tblStylePr w:type="lastRow">
      <w:rPr>
        <w:b/>
        <w:bCs/>
      </w:rPr>
      <w:tblPr/>
      <w:tcPr>
        <w:tcBorders>
          <w:top w:val="double" w:sz="4" w:space="0" w:color="46B8A6" w:themeColor="accent4"/>
        </w:tcBorders>
      </w:tcPr>
    </w:tblStylePr>
    <w:tblStylePr w:type="firstCol">
      <w:rPr>
        <w:b/>
        <w:bCs/>
      </w:rPr>
    </w:tblStylePr>
    <w:tblStylePr w:type="lastCol">
      <w:rPr>
        <w:b/>
        <w:bCs/>
      </w:rPr>
    </w:tblStylePr>
    <w:tblStylePr w:type="band1Vert">
      <w:tblPr/>
      <w:tcPr>
        <w:shd w:val="clear" w:color="auto" w:fill="D9F1ED" w:themeFill="accent4" w:themeFillTint="33"/>
      </w:tcPr>
    </w:tblStylePr>
    <w:tblStylePr w:type="band1Horz">
      <w:tblPr/>
      <w:tcPr>
        <w:shd w:val="clear" w:color="auto" w:fill="D9F1ED" w:themeFill="accent4" w:themeFillTint="33"/>
      </w:tcPr>
    </w:tblStylePr>
  </w:style>
  <w:style w:type="table" w:styleId="Listentabelle6farbigAkzent5">
    <w:name w:val="List Table 6 Colorful Accent 5"/>
    <w:basedOn w:val="NormaleTabelle"/>
    <w:uiPriority w:val="51"/>
    <w:semiHidden/>
    <w:rsid w:val="00E248CD"/>
    <w:pPr>
      <w:spacing w:line="240" w:lineRule="auto"/>
    </w:pPr>
    <w:rPr>
      <w:color w:val="2C2C2C" w:themeColor="accent5" w:themeShade="BF"/>
    </w:rPr>
    <w:tblPr>
      <w:tblStyleRowBandSize w:val="1"/>
      <w:tblStyleColBandSize w:val="1"/>
      <w:tblBorders>
        <w:top w:val="single" w:sz="4" w:space="0" w:color="3C3C3C" w:themeColor="accent5"/>
        <w:bottom w:val="single" w:sz="4" w:space="0" w:color="3C3C3C" w:themeColor="accent5"/>
      </w:tblBorders>
    </w:tblPr>
    <w:tblStylePr w:type="firstRow">
      <w:rPr>
        <w:b/>
        <w:bCs/>
      </w:rPr>
      <w:tblPr/>
      <w:tcPr>
        <w:tcBorders>
          <w:bottom w:val="single" w:sz="4" w:space="0" w:color="3C3C3C" w:themeColor="accent5"/>
        </w:tcBorders>
      </w:tcPr>
    </w:tblStylePr>
    <w:tblStylePr w:type="lastRow">
      <w:rPr>
        <w:b/>
        <w:bCs/>
      </w:rPr>
      <w:tblPr/>
      <w:tcPr>
        <w:tcBorders>
          <w:top w:val="double" w:sz="4" w:space="0" w:color="3C3C3C" w:themeColor="accent5"/>
        </w:tcBorders>
      </w:tcPr>
    </w:tblStylePr>
    <w:tblStylePr w:type="firstCol">
      <w:rPr>
        <w:b/>
        <w:bCs/>
      </w:rPr>
    </w:tblStylePr>
    <w:tblStylePr w:type="lastCol">
      <w:rPr>
        <w:b/>
        <w:bCs/>
      </w:rPr>
    </w:tblStylePr>
    <w:tblStylePr w:type="band1Vert">
      <w:tblPr/>
      <w:tcPr>
        <w:shd w:val="clear" w:color="auto" w:fill="D8D8D8" w:themeFill="accent5" w:themeFillTint="33"/>
      </w:tcPr>
    </w:tblStylePr>
    <w:tblStylePr w:type="band1Horz">
      <w:tblPr/>
      <w:tcPr>
        <w:shd w:val="clear" w:color="auto" w:fill="D8D8D8" w:themeFill="accent5" w:themeFillTint="33"/>
      </w:tcPr>
    </w:tblStylePr>
  </w:style>
  <w:style w:type="table" w:styleId="Listentabelle6farbigAkzent6">
    <w:name w:val="List Table 6 Colorful Accent 6"/>
    <w:basedOn w:val="NormaleTabelle"/>
    <w:uiPriority w:val="51"/>
    <w:semiHidden/>
    <w:rsid w:val="00E248CD"/>
    <w:pPr>
      <w:spacing w:line="240" w:lineRule="auto"/>
    </w:pPr>
    <w:rPr>
      <w:color w:val="EE762A" w:themeColor="accent6" w:themeShade="BF"/>
    </w:rPr>
    <w:tblPr>
      <w:tblStyleRowBandSize w:val="1"/>
      <w:tblStyleColBandSize w:val="1"/>
      <w:tblBorders>
        <w:top w:val="single" w:sz="4" w:space="0" w:color="F5AF82" w:themeColor="accent6"/>
        <w:bottom w:val="single" w:sz="4" w:space="0" w:color="F5AF82" w:themeColor="accent6"/>
      </w:tblBorders>
    </w:tblPr>
    <w:tblStylePr w:type="firstRow">
      <w:rPr>
        <w:b/>
        <w:bCs/>
      </w:rPr>
      <w:tblPr/>
      <w:tcPr>
        <w:tcBorders>
          <w:bottom w:val="single" w:sz="4" w:space="0" w:color="F5AF82" w:themeColor="accent6"/>
        </w:tcBorders>
      </w:tcPr>
    </w:tblStylePr>
    <w:tblStylePr w:type="lastRow">
      <w:rPr>
        <w:b/>
        <w:bCs/>
      </w:rPr>
      <w:tblPr/>
      <w:tcPr>
        <w:tcBorders>
          <w:top w:val="double" w:sz="4" w:space="0" w:color="F5AF82" w:themeColor="accent6"/>
        </w:tcBorders>
      </w:tcPr>
    </w:tblStylePr>
    <w:tblStylePr w:type="firstCol">
      <w:rPr>
        <w:b/>
        <w:bCs/>
      </w:rPr>
    </w:tblStylePr>
    <w:tblStylePr w:type="lastCol">
      <w:rPr>
        <w:b/>
        <w:bCs/>
      </w:rPr>
    </w:tblStylePr>
    <w:tblStylePr w:type="band1Vert">
      <w:tblPr/>
      <w:tcPr>
        <w:shd w:val="clear" w:color="auto" w:fill="FDEEE6" w:themeFill="accent6" w:themeFillTint="33"/>
      </w:tcPr>
    </w:tblStylePr>
    <w:tblStylePr w:type="band1Horz">
      <w:tblPr/>
      <w:tcPr>
        <w:shd w:val="clear" w:color="auto" w:fill="FDEEE6" w:themeFill="accent6" w:themeFillTint="33"/>
      </w:tcPr>
    </w:tblStylePr>
  </w:style>
  <w:style w:type="table" w:styleId="Listentabelle7farbig">
    <w:name w:val="List Table 7 Colorful"/>
    <w:basedOn w:val="NormaleTabelle"/>
    <w:uiPriority w:val="52"/>
    <w:semiHidden/>
    <w:rsid w:val="00E248C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text1"/>
        </w:tcBorders>
        <w:shd w:val="clear" w:color="auto" w:fill="FFFFFF" w:themeFill="background1"/>
      </w:tcPr>
    </w:tblStylePr>
    <w:tblStylePr w:type="band1Vert">
      <w:tblPr/>
      <w:tcPr>
        <w:shd w:val="clear" w:color="auto" w:fill="D8D8D8" w:themeFill="text1" w:themeFillTint="33"/>
      </w:tcPr>
    </w:tblStylePr>
    <w:tblStylePr w:type="band1Horz">
      <w:tblPr/>
      <w:tcPr>
        <w:shd w:val="clear" w:color="auto" w:fill="D8D8D8"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semiHidden/>
    <w:rsid w:val="00E248CD"/>
    <w:pPr>
      <w:spacing w:line="240" w:lineRule="auto"/>
    </w:pPr>
    <w:rPr>
      <w:color w:val="278BA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B4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B4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B4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B4D2" w:themeColor="accent1"/>
        </w:tcBorders>
        <w:shd w:val="clear" w:color="auto" w:fill="FFFFFF" w:themeFill="background1"/>
      </w:tcPr>
    </w:tblStylePr>
    <w:tblStylePr w:type="band1Vert">
      <w:tblPr/>
      <w:tcPr>
        <w:shd w:val="clear" w:color="auto" w:fill="D9EFF6" w:themeFill="accent1" w:themeFillTint="33"/>
      </w:tcPr>
    </w:tblStylePr>
    <w:tblStylePr w:type="band1Horz">
      <w:tblPr/>
      <w:tcPr>
        <w:shd w:val="clear" w:color="auto" w:fill="D9EF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semiHidden/>
    <w:rsid w:val="00E248CD"/>
    <w:pPr>
      <w:spacing w:line="240" w:lineRule="auto"/>
    </w:pPr>
    <w:rPr>
      <w:color w:val="B127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74B8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74B8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74B8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74B8C" w:themeColor="accent2"/>
        </w:tcBorders>
        <w:shd w:val="clear" w:color="auto" w:fill="FFFFFF" w:themeFill="background1"/>
      </w:tcPr>
    </w:tblStylePr>
    <w:tblStylePr w:type="band1Vert">
      <w:tblPr/>
      <w:tcPr>
        <w:shd w:val="clear" w:color="auto" w:fill="F7DBE7" w:themeFill="accent2" w:themeFillTint="33"/>
      </w:tcPr>
    </w:tblStylePr>
    <w:tblStylePr w:type="band1Horz">
      <w:tblPr/>
      <w:tcPr>
        <w:shd w:val="clear" w:color="auto" w:fill="F7DB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semiHidden/>
    <w:rsid w:val="00E248CD"/>
    <w:pPr>
      <w:spacing w:line="240" w:lineRule="auto"/>
    </w:pPr>
    <w:rPr>
      <w:color w:val="47687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8CA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8CA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8CA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8CA0" w:themeColor="accent3"/>
        </w:tcBorders>
        <w:shd w:val="clear" w:color="auto" w:fill="FFFFFF" w:themeFill="background1"/>
      </w:tcPr>
    </w:tblStylePr>
    <w:tblStylePr w:type="band1Vert">
      <w:tblPr/>
      <w:tcPr>
        <w:shd w:val="clear" w:color="auto" w:fill="DFE7EC" w:themeFill="accent3" w:themeFillTint="33"/>
      </w:tcPr>
    </w:tblStylePr>
    <w:tblStylePr w:type="band1Horz">
      <w:tblPr/>
      <w:tcPr>
        <w:shd w:val="clear" w:color="auto" w:fill="DFE7E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semiHidden/>
    <w:rsid w:val="00E248CD"/>
    <w:pPr>
      <w:spacing w:line="240" w:lineRule="auto"/>
    </w:pPr>
    <w:rPr>
      <w:color w:val="34897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6B8A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6B8A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6B8A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6B8A6" w:themeColor="accent4"/>
        </w:tcBorders>
        <w:shd w:val="clear" w:color="auto" w:fill="FFFFFF" w:themeFill="background1"/>
      </w:tcPr>
    </w:tblStylePr>
    <w:tblStylePr w:type="band1Vert">
      <w:tblPr/>
      <w:tcPr>
        <w:shd w:val="clear" w:color="auto" w:fill="D9F1ED" w:themeFill="accent4" w:themeFillTint="33"/>
      </w:tcPr>
    </w:tblStylePr>
    <w:tblStylePr w:type="band1Horz">
      <w:tblPr/>
      <w:tcPr>
        <w:shd w:val="clear" w:color="auto" w:fill="D9F1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semiHidden/>
    <w:rsid w:val="00E248CD"/>
    <w:pPr>
      <w:spacing w:line="240" w:lineRule="auto"/>
    </w:pPr>
    <w:rPr>
      <w:color w:val="2C2C2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3C3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3C3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3C3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3C3C" w:themeColor="accent5"/>
        </w:tcBorders>
        <w:shd w:val="clear" w:color="auto" w:fill="FFFFFF" w:themeFill="background1"/>
      </w:tcPr>
    </w:tblStylePr>
    <w:tblStylePr w:type="band1Vert">
      <w:tblPr/>
      <w:tcPr>
        <w:shd w:val="clear" w:color="auto" w:fill="D8D8D8" w:themeFill="accent5" w:themeFillTint="33"/>
      </w:tcPr>
    </w:tblStylePr>
    <w:tblStylePr w:type="band1Horz">
      <w:tblPr/>
      <w:tcPr>
        <w:shd w:val="clear" w:color="auto" w:fill="D8D8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semiHidden/>
    <w:rsid w:val="00E248CD"/>
    <w:pPr>
      <w:spacing w:line="240" w:lineRule="auto"/>
    </w:pPr>
    <w:rPr>
      <w:color w:val="EE762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AF8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AF8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AF8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AF82" w:themeColor="accent6"/>
        </w:tcBorders>
        <w:shd w:val="clear" w:color="auto" w:fill="FFFFFF" w:themeFill="background1"/>
      </w:tcPr>
    </w:tblStylePr>
    <w:tblStylePr w:type="band1Vert">
      <w:tblPr/>
      <w:tcPr>
        <w:shd w:val="clear" w:color="auto" w:fill="FDEEE6" w:themeFill="accent6" w:themeFillTint="33"/>
      </w:tcPr>
    </w:tblStylePr>
    <w:tblStylePr w:type="band1Horz">
      <w:tblPr/>
      <w:tcPr>
        <w:shd w:val="clear" w:color="auto" w:fill="FDEEE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1">
    <w:name w:val="Plain Table 1"/>
    <w:basedOn w:val="NormaleTabelle"/>
    <w:uiPriority w:val="41"/>
    <w:semiHidden/>
    <w:rsid w:val="00E248C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semiHidden/>
    <w:rsid w:val="00E248CD"/>
    <w:pPr>
      <w:spacing w:line="240" w:lineRule="auto"/>
    </w:pPr>
    <w:tblPr>
      <w:tblStyleRowBandSize w:val="1"/>
      <w:tblStyleColBandSize w:val="1"/>
      <w:tblBorders>
        <w:top w:val="single" w:sz="4" w:space="0" w:color="9D9D9D" w:themeColor="text1" w:themeTint="80"/>
        <w:bottom w:val="single" w:sz="4" w:space="0" w:color="9D9D9D" w:themeColor="text1" w:themeTint="80"/>
      </w:tblBorders>
    </w:tblPr>
    <w:tblStylePr w:type="firstRow">
      <w:rPr>
        <w:b/>
        <w:bCs/>
      </w:rPr>
      <w:tblPr/>
      <w:tcPr>
        <w:tcBorders>
          <w:bottom w:val="single" w:sz="4" w:space="0" w:color="9D9D9D" w:themeColor="text1" w:themeTint="80"/>
        </w:tcBorders>
      </w:tcPr>
    </w:tblStylePr>
    <w:tblStylePr w:type="lastRow">
      <w:rPr>
        <w:b/>
        <w:bCs/>
      </w:rPr>
      <w:tblPr/>
      <w:tcPr>
        <w:tcBorders>
          <w:top w:val="single" w:sz="4" w:space="0" w:color="9D9D9D" w:themeColor="text1" w:themeTint="80"/>
        </w:tcBorders>
      </w:tcPr>
    </w:tblStylePr>
    <w:tblStylePr w:type="firstCol">
      <w:rPr>
        <w:b/>
        <w:bCs/>
      </w:rPr>
    </w:tblStylePr>
    <w:tblStylePr w:type="lastCol">
      <w:rPr>
        <w:b/>
        <w:bCs/>
      </w:rPr>
    </w:tblStylePr>
    <w:tblStylePr w:type="band1Vert">
      <w:tblPr/>
      <w:tcPr>
        <w:tcBorders>
          <w:left w:val="single" w:sz="4" w:space="0" w:color="9D9D9D" w:themeColor="text1" w:themeTint="80"/>
          <w:right w:val="single" w:sz="4" w:space="0" w:color="9D9D9D" w:themeColor="text1" w:themeTint="80"/>
        </w:tcBorders>
      </w:tcPr>
    </w:tblStylePr>
    <w:tblStylePr w:type="band2Vert">
      <w:tblPr/>
      <w:tcPr>
        <w:tcBorders>
          <w:left w:val="single" w:sz="4" w:space="0" w:color="9D9D9D" w:themeColor="text1" w:themeTint="80"/>
          <w:right w:val="single" w:sz="4" w:space="0" w:color="9D9D9D" w:themeColor="text1" w:themeTint="80"/>
        </w:tcBorders>
      </w:tcPr>
    </w:tblStylePr>
    <w:tblStylePr w:type="band1Horz">
      <w:tblPr/>
      <w:tcPr>
        <w:tcBorders>
          <w:top w:val="single" w:sz="4" w:space="0" w:color="9D9D9D" w:themeColor="text1" w:themeTint="80"/>
          <w:bottom w:val="single" w:sz="4" w:space="0" w:color="9D9D9D" w:themeColor="text1" w:themeTint="80"/>
        </w:tcBorders>
      </w:tcPr>
    </w:tblStylePr>
  </w:style>
  <w:style w:type="table" w:styleId="EinfacheTabelle3">
    <w:name w:val="Plain Table 3"/>
    <w:basedOn w:val="NormaleTabelle"/>
    <w:uiPriority w:val="43"/>
    <w:semiHidden/>
    <w:rsid w:val="00E248CD"/>
    <w:pPr>
      <w:spacing w:line="240" w:lineRule="auto"/>
    </w:pPr>
    <w:tblPr>
      <w:tblStyleRowBandSize w:val="1"/>
      <w:tblStyleColBandSize w:val="1"/>
    </w:tblPr>
    <w:tblStylePr w:type="firstRow">
      <w:rPr>
        <w:b/>
        <w:bCs/>
        <w:caps/>
      </w:rPr>
      <w:tblPr/>
      <w:tcPr>
        <w:tcBorders>
          <w:bottom w:val="single" w:sz="4" w:space="0" w:color="9D9D9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D9D9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semiHidden/>
    <w:rsid w:val="00E248C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semiHidden/>
    <w:rsid w:val="00E248C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D9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D9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D9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D9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semiHidden/>
    <w:rsid w:val="00E248C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eading1nonumbernotintocWorldline">
    <w:name w:val="Heading 1 no number not in toc Worldline"/>
    <w:basedOn w:val="ZsysbasisWorldline"/>
    <w:next w:val="BodytextWorldline"/>
    <w:link w:val="Heading1nonumbernotintocWorldlineChar"/>
    <w:uiPriority w:val="23"/>
    <w:rsid w:val="00D035E7"/>
    <w:pPr>
      <w:keepNext/>
      <w:keepLines/>
      <w:pageBreakBefore/>
    </w:pPr>
    <w:rPr>
      <w:bCs/>
      <w:color w:val="41B4D2" w:themeColor="accent1"/>
      <w:sz w:val="34"/>
      <w:szCs w:val="32"/>
    </w:rPr>
  </w:style>
  <w:style w:type="character" w:customStyle="1" w:styleId="Heading1nonumbernotintocWorldlineChar">
    <w:name w:val="Heading 1 no number not in toc Worldline Char"/>
    <w:basedOn w:val="Heading1nonumberWorldlineChar"/>
    <w:link w:val="Heading1nonumbernotintocWorldline"/>
    <w:rsid w:val="00D035E7"/>
    <w:rPr>
      <w:rFonts w:ascii="Arial" w:hAnsi="Arial" w:cs="Maiandra GD"/>
      <w:b/>
      <w:bCs w:val="0"/>
      <w:color w:val="41B4D2" w:themeColor="accent1"/>
      <w:sz w:val="34"/>
      <w:szCs w:val="32"/>
      <w:lang w:val="en-GB"/>
    </w:rPr>
  </w:style>
  <w:style w:type="character" w:customStyle="1" w:styleId="Heading2nonumberWorldlineChar">
    <w:name w:val="Heading 2 no number Worldline Char"/>
    <w:basedOn w:val="Absatz-Standardschriftart"/>
    <w:link w:val="Heading2nonumberWorldline"/>
    <w:rsid w:val="00970DAA"/>
    <w:rPr>
      <w:rFonts w:ascii="Arial" w:hAnsi="Arial" w:cs="Maiandra GD"/>
      <w:bCs/>
      <w:iCs/>
      <w:color w:val="41B4D2" w:themeColor="accent1"/>
      <w:sz w:val="30"/>
      <w:szCs w:val="28"/>
      <w:lang w:val="en-US"/>
    </w:rPr>
  </w:style>
  <w:style w:type="character" w:customStyle="1" w:styleId="TableheadingWorldlineChar">
    <w:name w:val="Table heading Worldline Char"/>
    <w:basedOn w:val="Absatz-Standardschriftart"/>
    <w:link w:val="TableheadingWorldline"/>
    <w:rsid w:val="00E037E6"/>
    <w:rPr>
      <w:rFonts w:ascii="Arial" w:hAnsi="Arial" w:cs="Maiandra GD"/>
      <w:b/>
      <w:color w:val="FFFFFF" w:themeColor="background2"/>
      <w:sz w:val="16"/>
      <w:szCs w:val="18"/>
      <w:lang w:val="en-GB"/>
    </w:rPr>
  </w:style>
  <w:style w:type="table" w:customStyle="1" w:styleId="TableformattedWorldline">
    <w:name w:val="Table formatted Worldline"/>
    <w:basedOn w:val="NormaleTabelle"/>
    <w:uiPriority w:val="99"/>
    <w:rsid w:val="00E0370A"/>
    <w:pPr>
      <w:spacing w:line="200" w:lineRule="atLeast"/>
    </w:pPr>
    <w:rPr>
      <w:sz w:val="16"/>
    </w:rPr>
    <w:tblPr>
      <w:tblStyleRowBandSize w:val="1"/>
      <w:tblCellMar>
        <w:top w:w="11" w:type="dxa"/>
        <w:left w:w="28" w:type="dxa"/>
        <w:bottom w:w="28" w:type="dxa"/>
        <w:right w:w="142" w:type="dxa"/>
      </w:tblCellMar>
    </w:tblPr>
    <w:tblStylePr w:type="firstRow">
      <w:pPr>
        <w:wordWrap/>
        <w:spacing w:line="200" w:lineRule="atLeast"/>
        <w:ind w:firstLineChars="0" w:firstLine="0"/>
      </w:pPr>
      <w:rPr>
        <w:b/>
        <w:color w:val="FFFFFF" w:themeColor="background1"/>
        <w:sz w:val="16"/>
      </w:rPr>
      <w:tblPr/>
      <w:tcPr>
        <w:shd w:val="clear" w:color="auto" w:fill="41B4D2" w:themeFill="accent1"/>
      </w:tcPr>
    </w:tblStylePr>
    <w:tblStylePr w:type="band1Horz">
      <w:tblPr/>
      <w:tcPr>
        <w:tcBorders>
          <w:top w:val="nil"/>
          <w:left w:val="nil"/>
          <w:bottom w:val="single" w:sz="4" w:space="0" w:color="41B4D2" w:themeColor="accent1"/>
          <w:right w:val="nil"/>
          <w:insideH w:val="nil"/>
          <w:insideV w:val="nil"/>
          <w:tl2br w:val="nil"/>
          <w:tr2bl w:val="nil"/>
        </w:tcBorders>
      </w:tcPr>
    </w:tblStylePr>
    <w:tblStylePr w:type="band2Horz">
      <w:tblPr/>
      <w:tcPr>
        <w:tcBorders>
          <w:bottom w:val="single" w:sz="4" w:space="0" w:color="41B4D2" w:themeColor="accent1"/>
        </w:tcBorders>
      </w:tcPr>
    </w:tblStylePr>
  </w:style>
  <w:style w:type="numbering" w:customStyle="1" w:styleId="ListlowercaseletterWorldline">
    <w:name w:val="List lowercase letter Worldline"/>
    <w:uiPriority w:val="99"/>
    <w:semiHidden/>
    <w:rsid w:val="0004072D"/>
    <w:pPr>
      <w:numPr>
        <w:numId w:val="35"/>
      </w:numPr>
    </w:pPr>
  </w:style>
  <w:style w:type="numbering" w:customStyle="1" w:styleId="ListnumbercoloredWorldline">
    <w:name w:val="List number colored Worldline"/>
    <w:uiPriority w:val="99"/>
    <w:semiHidden/>
    <w:rsid w:val="002E0F14"/>
    <w:pPr>
      <w:numPr>
        <w:numId w:val="36"/>
      </w:numPr>
    </w:pPr>
  </w:style>
  <w:style w:type="numbering" w:customStyle="1" w:styleId="ListnumberWorldline">
    <w:name w:val="List number Worldline"/>
    <w:uiPriority w:val="99"/>
    <w:semiHidden/>
    <w:rsid w:val="00FE22A1"/>
    <w:pPr>
      <w:numPr>
        <w:numId w:val="37"/>
      </w:numPr>
    </w:pPr>
  </w:style>
  <w:style w:type="paragraph" w:customStyle="1" w:styleId="LowercaseletterlistbodytextWorldline">
    <w:name w:val="Lowercase letter list body text Worldline"/>
    <w:basedOn w:val="ZsysbasisWorldline"/>
    <w:next w:val="BodytextWorldline"/>
    <w:uiPriority w:val="6"/>
    <w:qFormat/>
    <w:rsid w:val="0023335F"/>
    <w:pPr>
      <w:numPr>
        <w:numId w:val="38"/>
      </w:numPr>
    </w:pPr>
  </w:style>
  <w:style w:type="paragraph" w:customStyle="1" w:styleId="NumberedlistbodytextWorldline">
    <w:name w:val="Numbered list body text Worldline"/>
    <w:basedOn w:val="ZsysbasisWorldline"/>
    <w:next w:val="BodytextWorldline"/>
    <w:uiPriority w:val="10"/>
    <w:qFormat/>
    <w:rsid w:val="00A76FE6"/>
    <w:pPr>
      <w:numPr>
        <w:numId w:val="39"/>
      </w:numPr>
    </w:pPr>
  </w:style>
  <w:style w:type="paragraph" w:customStyle="1" w:styleId="NumberedlistcoloredbodytextWorldline">
    <w:name w:val="Numbered list colored body text Worldline"/>
    <w:basedOn w:val="ZsysbasisWorldline"/>
    <w:next w:val="BodytextWorldline"/>
    <w:uiPriority w:val="14"/>
    <w:qFormat/>
    <w:rsid w:val="00036D8F"/>
    <w:pPr>
      <w:numPr>
        <w:numId w:val="40"/>
      </w:numPr>
    </w:pPr>
  </w:style>
  <w:style w:type="character" w:styleId="Hashtag">
    <w:name w:val="Hashtag"/>
    <w:basedOn w:val="Absatz-Standardschriftart"/>
    <w:uiPriority w:val="99"/>
    <w:semiHidden/>
    <w:rsid w:val="005446F0"/>
    <w:rPr>
      <w:color w:val="2B579A"/>
      <w:shd w:val="clear" w:color="auto" w:fill="E1DFDD"/>
    </w:rPr>
  </w:style>
  <w:style w:type="character" w:styleId="NichtaufgelsteErwhnung">
    <w:name w:val="Unresolved Mention"/>
    <w:basedOn w:val="Absatz-Standardschriftart"/>
    <w:uiPriority w:val="99"/>
    <w:semiHidden/>
    <w:rsid w:val="005446F0"/>
    <w:rPr>
      <w:color w:val="605E5C"/>
      <w:shd w:val="clear" w:color="auto" w:fill="E1DFDD"/>
    </w:rPr>
  </w:style>
  <w:style w:type="character" w:styleId="SmartHyperlink">
    <w:name w:val="Smart Hyperlink"/>
    <w:basedOn w:val="Absatz-Standardschriftart"/>
    <w:uiPriority w:val="99"/>
    <w:semiHidden/>
    <w:rsid w:val="005446F0"/>
    <w:rPr>
      <w:u w:val="dotted"/>
    </w:rPr>
  </w:style>
  <w:style w:type="character" w:customStyle="1" w:styleId="SmartLink1">
    <w:name w:val="SmartLink1"/>
    <w:basedOn w:val="Absatz-Standardschriftart"/>
    <w:uiPriority w:val="99"/>
    <w:semiHidden/>
    <w:rsid w:val="005446F0"/>
    <w:rPr>
      <w:color w:val="3C3C3C" w:themeColor="hyperlink"/>
      <w:u w:val="single"/>
      <w:shd w:val="clear" w:color="auto" w:fill="E1DFDD"/>
    </w:rPr>
  </w:style>
  <w:style w:type="character" w:styleId="Erwhnung">
    <w:name w:val="Mention"/>
    <w:basedOn w:val="Absatz-Standardschriftart"/>
    <w:uiPriority w:val="99"/>
    <w:semiHidden/>
    <w:rsid w:val="005446F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57198">
      <w:bodyDiv w:val="1"/>
      <w:marLeft w:val="0"/>
      <w:marRight w:val="0"/>
      <w:marTop w:val="0"/>
      <w:marBottom w:val="0"/>
      <w:divBdr>
        <w:top w:val="none" w:sz="0" w:space="0" w:color="auto"/>
        <w:left w:val="none" w:sz="0" w:space="0" w:color="auto"/>
        <w:bottom w:val="none" w:sz="0" w:space="0" w:color="auto"/>
        <w:right w:val="none" w:sz="0" w:space="0" w:color="auto"/>
      </w:divBdr>
      <w:divsChild>
        <w:div w:id="1957907835">
          <w:marLeft w:val="0"/>
          <w:marRight w:val="0"/>
          <w:marTop w:val="0"/>
          <w:marBottom w:val="0"/>
          <w:divBdr>
            <w:top w:val="none" w:sz="0" w:space="0" w:color="auto"/>
            <w:left w:val="none" w:sz="0" w:space="0" w:color="auto"/>
            <w:bottom w:val="none" w:sz="0" w:space="0" w:color="auto"/>
            <w:right w:val="none" w:sz="0" w:space="0" w:color="auto"/>
          </w:divBdr>
          <w:divsChild>
            <w:div w:id="1574852010">
              <w:marLeft w:val="0"/>
              <w:marRight w:val="0"/>
              <w:marTop w:val="0"/>
              <w:marBottom w:val="0"/>
              <w:divBdr>
                <w:top w:val="none" w:sz="0" w:space="0" w:color="auto"/>
                <w:left w:val="none" w:sz="0" w:space="0" w:color="auto"/>
                <w:bottom w:val="none" w:sz="0" w:space="0" w:color="auto"/>
                <w:right w:val="none" w:sz="0" w:space="0" w:color="auto"/>
              </w:divBdr>
            </w:div>
            <w:div w:id="147015802">
              <w:marLeft w:val="0"/>
              <w:marRight w:val="0"/>
              <w:marTop w:val="0"/>
              <w:marBottom w:val="0"/>
              <w:divBdr>
                <w:top w:val="none" w:sz="0" w:space="0" w:color="auto"/>
                <w:left w:val="none" w:sz="0" w:space="0" w:color="auto"/>
                <w:bottom w:val="none" w:sz="0" w:space="0" w:color="auto"/>
                <w:right w:val="none" w:sz="0" w:space="0" w:color="auto"/>
              </w:divBdr>
            </w:div>
            <w:div w:id="2108036894">
              <w:marLeft w:val="0"/>
              <w:marRight w:val="0"/>
              <w:marTop w:val="0"/>
              <w:marBottom w:val="0"/>
              <w:divBdr>
                <w:top w:val="none" w:sz="0" w:space="0" w:color="auto"/>
                <w:left w:val="none" w:sz="0" w:space="0" w:color="auto"/>
                <w:bottom w:val="none" w:sz="0" w:space="0" w:color="auto"/>
                <w:right w:val="none" w:sz="0" w:space="0" w:color="auto"/>
              </w:divBdr>
            </w:div>
            <w:div w:id="17211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79290">
      <w:bodyDiv w:val="1"/>
      <w:marLeft w:val="0"/>
      <w:marRight w:val="0"/>
      <w:marTop w:val="0"/>
      <w:marBottom w:val="0"/>
      <w:divBdr>
        <w:top w:val="none" w:sz="0" w:space="0" w:color="auto"/>
        <w:left w:val="none" w:sz="0" w:space="0" w:color="auto"/>
        <w:bottom w:val="none" w:sz="0" w:space="0" w:color="auto"/>
        <w:right w:val="none" w:sz="0" w:space="0" w:color="auto"/>
      </w:divBdr>
      <w:divsChild>
        <w:div w:id="1662345510">
          <w:marLeft w:val="0"/>
          <w:marRight w:val="0"/>
          <w:marTop w:val="0"/>
          <w:marBottom w:val="0"/>
          <w:divBdr>
            <w:top w:val="none" w:sz="0" w:space="0" w:color="auto"/>
            <w:left w:val="none" w:sz="0" w:space="0" w:color="auto"/>
            <w:bottom w:val="none" w:sz="0" w:space="0" w:color="auto"/>
            <w:right w:val="none" w:sz="0" w:space="0" w:color="auto"/>
          </w:divBdr>
          <w:divsChild>
            <w:div w:id="261647020">
              <w:marLeft w:val="0"/>
              <w:marRight w:val="0"/>
              <w:marTop w:val="0"/>
              <w:marBottom w:val="0"/>
              <w:divBdr>
                <w:top w:val="none" w:sz="0" w:space="0" w:color="auto"/>
                <w:left w:val="none" w:sz="0" w:space="0" w:color="auto"/>
                <w:bottom w:val="none" w:sz="0" w:space="0" w:color="auto"/>
                <w:right w:val="none" w:sz="0" w:space="0" w:color="auto"/>
              </w:divBdr>
            </w:div>
            <w:div w:id="11759835">
              <w:marLeft w:val="0"/>
              <w:marRight w:val="0"/>
              <w:marTop w:val="0"/>
              <w:marBottom w:val="0"/>
              <w:divBdr>
                <w:top w:val="none" w:sz="0" w:space="0" w:color="auto"/>
                <w:left w:val="none" w:sz="0" w:space="0" w:color="auto"/>
                <w:bottom w:val="none" w:sz="0" w:space="0" w:color="auto"/>
                <w:right w:val="none" w:sz="0" w:space="0" w:color="auto"/>
              </w:divBdr>
            </w:div>
            <w:div w:id="693505480">
              <w:marLeft w:val="0"/>
              <w:marRight w:val="0"/>
              <w:marTop w:val="0"/>
              <w:marBottom w:val="0"/>
              <w:divBdr>
                <w:top w:val="none" w:sz="0" w:space="0" w:color="auto"/>
                <w:left w:val="none" w:sz="0" w:space="0" w:color="auto"/>
                <w:bottom w:val="none" w:sz="0" w:space="0" w:color="auto"/>
                <w:right w:val="none" w:sz="0" w:space="0" w:color="auto"/>
              </w:divBdr>
            </w:div>
            <w:div w:id="854882069">
              <w:marLeft w:val="0"/>
              <w:marRight w:val="0"/>
              <w:marTop w:val="0"/>
              <w:marBottom w:val="0"/>
              <w:divBdr>
                <w:top w:val="none" w:sz="0" w:space="0" w:color="auto"/>
                <w:left w:val="none" w:sz="0" w:space="0" w:color="auto"/>
                <w:bottom w:val="none" w:sz="0" w:space="0" w:color="auto"/>
                <w:right w:val="none" w:sz="0" w:space="0" w:color="auto"/>
              </w:divBdr>
            </w:div>
            <w:div w:id="2057388392">
              <w:marLeft w:val="0"/>
              <w:marRight w:val="0"/>
              <w:marTop w:val="0"/>
              <w:marBottom w:val="0"/>
              <w:divBdr>
                <w:top w:val="none" w:sz="0" w:space="0" w:color="auto"/>
                <w:left w:val="none" w:sz="0" w:space="0" w:color="auto"/>
                <w:bottom w:val="none" w:sz="0" w:space="0" w:color="auto"/>
                <w:right w:val="none" w:sz="0" w:space="0" w:color="auto"/>
              </w:divBdr>
            </w:div>
            <w:div w:id="11111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7660">
      <w:bodyDiv w:val="1"/>
      <w:marLeft w:val="0"/>
      <w:marRight w:val="0"/>
      <w:marTop w:val="0"/>
      <w:marBottom w:val="0"/>
      <w:divBdr>
        <w:top w:val="none" w:sz="0" w:space="0" w:color="auto"/>
        <w:left w:val="none" w:sz="0" w:space="0" w:color="auto"/>
        <w:bottom w:val="none" w:sz="0" w:space="0" w:color="auto"/>
        <w:right w:val="none" w:sz="0" w:space="0" w:color="auto"/>
      </w:divBdr>
      <w:divsChild>
        <w:div w:id="1848591308">
          <w:marLeft w:val="0"/>
          <w:marRight w:val="0"/>
          <w:marTop w:val="0"/>
          <w:marBottom w:val="0"/>
          <w:divBdr>
            <w:top w:val="none" w:sz="0" w:space="0" w:color="auto"/>
            <w:left w:val="none" w:sz="0" w:space="0" w:color="auto"/>
            <w:bottom w:val="none" w:sz="0" w:space="0" w:color="auto"/>
            <w:right w:val="none" w:sz="0" w:space="0" w:color="auto"/>
          </w:divBdr>
          <w:divsChild>
            <w:div w:id="1284844357">
              <w:marLeft w:val="0"/>
              <w:marRight w:val="0"/>
              <w:marTop w:val="0"/>
              <w:marBottom w:val="0"/>
              <w:divBdr>
                <w:top w:val="none" w:sz="0" w:space="0" w:color="auto"/>
                <w:left w:val="none" w:sz="0" w:space="0" w:color="auto"/>
                <w:bottom w:val="none" w:sz="0" w:space="0" w:color="auto"/>
                <w:right w:val="none" w:sz="0" w:space="0" w:color="auto"/>
              </w:divBdr>
            </w:div>
            <w:div w:id="192349435">
              <w:marLeft w:val="0"/>
              <w:marRight w:val="0"/>
              <w:marTop w:val="0"/>
              <w:marBottom w:val="0"/>
              <w:divBdr>
                <w:top w:val="none" w:sz="0" w:space="0" w:color="auto"/>
                <w:left w:val="none" w:sz="0" w:space="0" w:color="auto"/>
                <w:bottom w:val="none" w:sz="0" w:space="0" w:color="auto"/>
                <w:right w:val="none" w:sz="0" w:space="0" w:color="auto"/>
              </w:divBdr>
            </w:div>
            <w:div w:id="437606916">
              <w:marLeft w:val="0"/>
              <w:marRight w:val="0"/>
              <w:marTop w:val="0"/>
              <w:marBottom w:val="0"/>
              <w:divBdr>
                <w:top w:val="none" w:sz="0" w:space="0" w:color="auto"/>
                <w:left w:val="none" w:sz="0" w:space="0" w:color="auto"/>
                <w:bottom w:val="none" w:sz="0" w:space="0" w:color="auto"/>
                <w:right w:val="none" w:sz="0" w:space="0" w:color="auto"/>
              </w:divBdr>
            </w:div>
            <w:div w:id="2325938">
              <w:marLeft w:val="0"/>
              <w:marRight w:val="0"/>
              <w:marTop w:val="0"/>
              <w:marBottom w:val="0"/>
              <w:divBdr>
                <w:top w:val="none" w:sz="0" w:space="0" w:color="auto"/>
                <w:left w:val="none" w:sz="0" w:space="0" w:color="auto"/>
                <w:bottom w:val="none" w:sz="0" w:space="0" w:color="auto"/>
                <w:right w:val="none" w:sz="0" w:space="0" w:color="auto"/>
              </w:divBdr>
            </w:div>
            <w:div w:id="1390036192">
              <w:marLeft w:val="0"/>
              <w:marRight w:val="0"/>
              <w:marTop w:val="0"/>
              <w:marBottom w:val="0"/>
              <w:divBdr>
                <w:top w:val="none" w:sz="0" w:space="0" w:color="auto"/>
                <w:left w:val="none" w:sz="0" w:space="0" w:color="auto"/>
                <w:bottom w:val="none" w:sz="0" w:space="0" w:color="auto"/>
                <w:right w:val="none" w:sz="0" w:space="0" w:color="auto"/>
              </w:divBdr>
            </w:div>
            <w:div w:id="19093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6402">
      <w:bodyDiv w:val="1"/>
      <w:marLeft w:val="0"/>
      <w:marRight w:val="0"/>
      <w:marTop w:val="0"/>
      <w:marBottom w:val="0"/>
      <w:divBdr>
        <w:top w:val="none" w:sz="0" w:space="0" w:color="auto"/>
        <w:left w:val="none" w:sz="0" w:space="0" w:color="auto"/>
        <w:bottom w:val="none" w:sz="0" w:space="0" w:color="auto"/>
        <w:right w:val="none" w:sz="0" w:space="0" w:color="auto"/>
      </w:divBdr>
    </w:div>
    <w:div w:id="457845475">
      <w:bodyDiv w:val="1"/>
      <w:marLeft w:val="0"/>
      <w:marRight w:val="0"/>
      <w:marTop w:val="0"/>
      <w:marBottom w:val="0"/>
      <w:divBdr>
        <w:top w:val="none" w:sz="0" w:space="0" w:color="auto"/>
        <w:left w:val="none" w:sz="0" w:space="0" w:color="auto"/>
        <w:bottom w:val="none" w:sz="0" w:space="0" w:color="auto"/>
        <w:right w:val="none" w:sz="0" w:space="0" w:color="auto"/>
      </w:divBdr>
      <w:divsChild>
        <w:div w:id="193810752">
          <w:marLeft w:val="0"/>
          <w:marRight w:val="0"/>
          <w:marTop w:val="0"/>
          <w:marBottom w:val="0"/>
          <w:divBdr>
            <w:top w:val="none" w:sz="0" w:space="0" w:color="auto"/>
            <w:left w:val="none" w:sz="0" w:space="0" w:color="auto"/>
            <w:bottom w:val="none" w:sz="0" w:space="0" w:color="auto"/>
            <w:right w:val="none" w:sz="0" w:space="0" w:color="auto"/>
          </w:divBdr>
          <w:divsChild>
            <w:div w:id="453911945">
              <w:marLeft w:val="0"/>
              <w:marRight w:val="0"/>
              <w:marTop w:val="0"/>
              <w:marBottom w:val="0"/>
              <w:divBdr>
                <w:top w:val="none" w:sz="0" w:space="0" w:color="auto"/>
                <w:left w:val="none" w:sz="0" w:space="0" w:color="auto"/>
                <w:bottom w:val="none" w:sz="0" w:space="0" w:color="auto"/>
                <w:right w:val="none" w:sz="0" w:space="0" w:color="auto"/>
              </w:divBdr>
            </w:div>
            <w:div w:id="2045902988">
              <w:marLeft w:val="0"/>
              <w:marRight w:val="0"/>
              <w:marTop w:val="0"/>
              <w:marBottom w:val="0"/>
              <w:divBdr>
                <w:top w:val="none" w:sz="0" w:space="0" w:color="auto"/>
                <w:left w:val="none" w:sz="0" w:space="0" w:color="auto"/>
                <w:bottom w:val="none" w:sz="0" w:space="0" w:color="auto"/>
                <w:right w:val="none" w:sz="0" w:space="0" w:color="auto"/>
              </w:divBdr>
            </w:div>
            <w:div w:id="190652174">
              <w:marLeft w:val="0"/>
              <w:marRight w:val="0"/>
              <w:marTop w:val="0"/>
              <w:marBottom w:val="0"/>
              <w:divBdr>
                <w:top w:val="none" w:sz="0" w:space="0" w:color="auto"/>
                <w:left w:val="none" w:sz="0" w:space="0" w:color="auto"/>
                <w:bottom w:val="none" w:sz="0" w:space="0" w:color="auto"/>
                <w:right w:val="none" w:sz="0" w:space="0" w:color="auto"/>
              </w:divBdr>
            </w:div>
            <w:div w:id="1738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5768">
      <w:bodyDiv w:val="1"/>
      <w:marLeft w:val="0"/>
      <w:marRight w:val="0"/>
      <w:marTop w:val="0"/>
      <w:marBottom w:val="0"/>
      <w:divBdr>
        <w:top w:val="none" w:sz="0" w:space="0" w:color="auto"/>
        <w:left w:val="none" w:sz="0" w:space="0" w:color="auto"/>
        <w:bottom w:val="none" w:sz="0" w:space="0" w:color="auto"/>
        <w:right w:val="none" w:sz="0" w:space="0" w:color="auto"/>
      </w:divBdr>
      <w:divsChild>
        <w:div w:id="1394044680">
          <w:marLeft w:val="0"/>
          <w:marRight w:val="0"/>
          <w:marTop w:val="0"/>
          <w:marBottom w:val="0"/>
          <w:divBdr>
            <w:top w:val="none" w:sz="0" w:space="0" w:color="auto"/>
            <w:left w:val="none" w:sz="0" w:space="0" w:color="auto"/>
            <w:bottom w:val="none" w:sz="0" w:space="0" w:color="auto"/>
            <w:right w:val="none" w:sz="0" w:space="0" w:color="auto"/>
          </w:divBdr>
          <w:divsChild>
            <w:div w:id="1358696730">
              <w:marLeft w:val="0"/>
              <w:marRight w:val="0"/>
              <w:marTop w:val="0"/>
              <w:marBottom w:val="0"/>
              <w:divBdr>
                <w:top w:val="none" w:sz="0" w:space="0" w:color="auto"/>
                <w:left w:val="none" w:sz="0" w:space="0" w:color="auto"/>
                <w:bottom w:val="none" w:sz="0" w:space="0" w:color="auto"/>
                <w:right w:val="none" w:sz="0" w:space="0" w:color="auto"/>
              </w:divBdr>
            </w:div>
            <w:div w:id="391929062">
              <w:marLeft w:val="0"/>
              <w:marRight w:val="0"/>
              <w:marTop w:val="0"/>
              <w:marBottom w:val="0"/>
              <w:divBdr>
                <w:top w:val="none" w:sz="0" w:space="0" w:color="auto"/>
                <w:left w:val="none" w:sz="0" w:space="0" w:color="auto"/>
                <w:bottom w:val="none" w:sz="0" w:space="0" w:color="auto"/>
                <w:right w:val="none" w:sz="0" w:space="0" w:color="auto"/>
              </w:divBdr>
            </w:div>
            <w:div w:id="301230527">
              <w:marLeft w:val="0"/>
              <w:marRight w:val="0"/>
              <w:marTop w:val="0"/>
              <w:marBottom w:val="0"/>
              <w:divBdr>
                <w:top w:val="none" w:sz="0" w:space="0" w:color="auto"/>
                <w:left w:val="none" w:sz="0" w:space="0" w:color="auto"/>
                <w:bottom w:val="none" w:sz="0" w:space="0" w:color="auto"/>
                <w:right w:val="none" w:sz="0" w:space="0" w:color="auto"/>
              </w:divBdr>
            </w:div>
            <w:div w:id="2077849032">
              <w:marLeft w:val="0"/>
              <w:marRight w:val="0"/>
              <w:marTop w:val="0"/>
              <w:marBottom w:val="0"/>
              <w:divBdr>
                <w:top w:val="none" w:sz="0" w:space="0" w:color="auto"/>
                <w:left w:val="none" w:sz="0" w:space="0" w:color="auto"/>
                <w:bottom w:val="none" w:sz="0" w:space="0" w:color="auto"/>
                <w:right w:val="none" w:sz="0" w:space="0" w:color="auto"/>
              </w:divBdr>
            </w:div>
            <w:div w:id="4753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9994">
      <w:bodyDiv w:val="1"/>
      <w:marLeft w:val="0"/>
      <w:marRight w:val="0"/>
      <w:marTop w:val="0"/>
      <w:marBottom w:val="0"/>
      <w:divBdr>
        <w:top w:val="none" w:sz="0" w:space="0" w:color="auto"/>
        <w:left w:val="none" w:sz="0" w:space="0" w:color="auto"/>
        <w:bottom w:val="none" w:sz="0" w:space="0" w:color="auto"/>
        <w:right w:val="none" w:sz="0" w:space="0" w:color="auto"/>
      </w:divBdr>
    </w:div>
    <w:div w:id="1385711729">
      <w:bodyDiv w:val="1"/>
      <w:marLeft w:val="0"/>
      <w:marRight w:val="0"/>
      <w:marTop w:val="0"/>
      <w:marBottom w:val="0"/>
      <w:divBdr>
        <w:top w:val="none" w:sz="0" w:space="0" w:color="auto"/>
        <w:left w:val="none" w:sz="0" w:space="0" w:color="auto"/>
        <w:bottom w:val="none" w:sz="0" w:space="0" w:color="auto"/>
        <w:right w:val="none" w:sz="0" w:space="0" w:color="auto"/>
      </w:divBdr>
    </w:div>
    <w:div w:id="13926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thema">
  <a:themeElements>
    <a:clrScheme name="Colors Worldline">
      <a:dk1>
        <a:srgbClr val="3C3C3C"/>
      </a:dk1>
      <a:lt1>
        <a:srgbClr val="FFFFFF"/>
      </a:lt1>
      <a:dk2>
        <a:srgbClr val="3C3C3C"/>
      </a:dk2>
      <a:lt2>
        <a:srgbClr val="FFFFFF"/>
      </a:lt2>
      <a:accent1>
        <a:srgbClr val="41B4D2"/>
      </a:accent1>
      <a:accent2>
        <a:srgbClr val="D74B8C"/>
      </a:accent2>
      <a:accent3>
        <a:srgbClr val="5F8CA0"/>
      </a:accent3>
      <a:accent4>
        <a:srgbClr val="46B8A6"/>
      </a:accent4>
      <a:accent5>
        <a:srgbClr val="3C3C3C"/>
      </a:accent5>
      <a:accent6>
        <a:srgbClr val="F5AF82"/>
      </a:accent6>
      <a:hlink>
        <a:srgbClr val="3C3C3C"/>
      </a:hlink>
      <a:folHlink>
        <a:srgbClr val="3C3C3C"/>
      </a:folHlink>
    </a:clrScheme>
    <a:fontScheme name="Fonts Worldlin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light blue">
      <a:srgbClr val="41B4D2"/>
    </a:custClr>
    <a:custClr name="pink">
      <a:srgbClr val="D74B8C"/>
    </a:custClr>
    <a:custClr name="dark aqua">
      <a:srgbClr val="5F8CA0"/>
    </a:custClr>
    <a:custClr name="light green">
      <a:srgbClr val="46B8A6"/>
    </a:custClr>
    <a:custClr name="anthracite">
      <a:srgbClr val="3C3C3C"/>
    </a:custClr>
    <a:custClr name="orange">
      <a:srgbClr val="F5AF82"/>
    </a:custClr>
    <a:custClr name="grey">
      <a:srgbClr val="A1A1A1"/>
    </a:custClr>
    <a:custClr name="light pink">
      <a:srgbClr val="F08791"/>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2.xml><?xml version="1.0" encoding="utf-8"?>
<ju xmlns="http://www.joulesunlimited.com/ccmappings">
  <Classification>Choose Classification</Classification>
</ju>
</file>

<file path=customXml/itemProps1.xml><?xml version="1.0" encoding="utf-8"?>
<ds:datastoreItem xmlns:ds="http://schemas.openxmlformats.org/officeDocument/2006/customXml" ds:itemID="{9DAB35B8-784C-4C6B-AB45-7FA22F0DECCC}">
  <ds:schemaRefs>
    <ds:schemaRef ds:uri="http://schemas.openxmlformats.org/officeDocument/2006/bibliography"/>
  </ds:schemaRefs>
</ds:datastoreItem>
</file>

<file path=customXml/itemProps2.xml><?xml version="1.0" encoding="utf-8"?>
<ds:datastoreItem xmlns:ds="http://schemas.openxmlformats.org/officeDocument/2006/customXml" ds:itemID="{55486882-2138-4BF1-82CE-EB95D98DDC77}">
  <ds:schemaRefs>
    <ds:schemaRef ds:uri="http://www.joulesunlimited.com/ccmapping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523</Words>
  <Characters>3296</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Ingenico</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von Natzmer</dc:creator>
  <cp:keywords/>
  <dc:description/>
  <cp:lastModifiedBy>Sven Radzabov</cp:lastModifiedBy>
  <cp:revision>44</cp:revision>
  <cp:lastPrinted>2021-05-20T15:30:00Z</cp:lastPrinted>
  <dcterms:created xsi:type="dcterms:W3CDTF">2021-05-20T11:19:00Z</dcterms:created>
  <dcterms:modified xsi:type="dcterms:W3CDTF">2021-06-08T15:53:00Z</dcterms:modified>
</cp:coreProperties>
</file>